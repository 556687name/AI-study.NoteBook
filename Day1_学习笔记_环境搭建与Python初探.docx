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00"/>
        <w:jc w:val="center"/>
      </w:pPr>
      <w:r>
        <w:rPr>
          <w:b/>
          <w:color w:val="1A56DB"/>
          <w:sz w:val="56"/>
        </w:rPr>
        <w:t>Python 学习笔记</w:t>
      </w:r>
    </w:p>
    <w:p>
      <w:pPr>
        <w:jc w:val="center"/>
      </w:pPr>
      <w:r>
        <w:rPr>
          <w:color w:val="2C3E50"/>
          <w:sz w:val="40"/>
        </w:rPr>
        <w:t>Day 1：环境搭建与 Python 初探</w:t>
      </w:r>
    </w:p>
    <w:p>
      <w:pPr>
        <w:spacing w:before="600"/>
        <w:jc w:val="center"/>
      </w:pPr>
      <w:r>
        <w:rPr>
          <w:color w:val="7F8C8D"/>
          <w:sz w:val="22"/>
        </w:rPr>
        <w:t>日期：2026年8月5日（周二）  |  学习时长：约6-7小时  |  阶段：Python基础</w:t>
      </w:r>
    </w:p>
    <w:p>
      <w:pPr>
        <w:spacing w:before="200"/>
        <w:jc w:val="center"/>
      </w:pPr>
      <w:r>
        <w:rPr>
          <w:i/>
          <w:sz w:val="20"/>
        </w:rPr>
        <w:t>学习目标：从零搭建完整Python开发环境，掌握变量、数据类型、运算符与输入输出</w:t>
      </w:r>
    </w:p>
    <w:p>
      <w:r>
        <w:br w:type="page"/>
      </w:r>
    </w:p>
    <w:p>
      <w:pPr>
        <w:pStyle w:val="3"/>
      </w:pPr>
      <w:r>
        <w:t>📑 目录</w:t>
      </w:r>
    </w:p>
    <w:p>
      <w:pPr>
        <w:spacing w:before="20" w:after="20"/>
      </w:pPr>
      <w:r>
        <w:rPr>
          <w:b/>
          <w:sz w:val="20"/>
        </w:rPr>
        <w:t>一、Python 开发环境搭建</w:t>
      </w:r>
    </w:p>
    <w:p>
      <w:pPr>
        <w:spacing w:before="20" w:after="20"/>
      </w:pPr>
      <w:r>
        <w:rPr>
          <w:sz w:val="20"/>
        </w:rPr>
        <w:t xml:space="preserve">  1.1 安装 Python 3.10+</w:t>
      </w:r>
    </w:p>
    <w:p>
      <w:pPr>
        <w:spacing w:before="20" w:after="20"/>
      </w:pPr>
      <w:r>
        <w:rPr>
          <w:sz w:val="20"/>
        </w:rPr>
        <w:t xml:space="preserve">  1.2 安装 VS Code 与插件配置</w:t>
      </w:r>
    </w:p>
    <w:p>
      <w:pPr>
        <w:spacing w:before="20" w:after="20"/>
      </w:pPr>
      <w:r>
        <w:rPr>
          <w:sz w:val="20"/>
        </w:rPr>
        <w:t xml:space="preserve">  1.3 安装 Anaconda / Miniconda</w:t>
      </w:r>
    </w:p>
    <w:p>
      <w:pPr>
        <w:spacing w:before="20" w:after="20"/>
      </w:pPr>
      <w:r>
        <w:rPr>
          <w:sz w:val="20"/>
        </w:rPr>
        <w:t xml:space="preserve">  1.4 创建虚拟环境</w:t>
      </w:r>
    </w:p>
    <w:p>
      <w:pPr>
        <w:spacing w:before="20" w:after="20"/>
      </w:pPr>
      <w:r>
        <w:rPr>
          <w:sz w:val="20"/>
        </w:rPr>
        <w:t xml:space="preserve">  1.5 Jupyter Notebook 基本使用</w:t>
      </w:r>
    </w:p>
    <w:p>
      <w:pPr>
        <w:spacing w:before="20" w:after="20"/>
      </w:pPr>
      <w:r>
        <w:rPr>
          <w:sz w:val="20"/>
        </w:rPr>
        <w:t xml:space="preserve">  1.6 注册 GitHub 账号</w:t>
      </w:r>
    </w:p>
    <w:p>
      <w:pPr>
        <w:spacing w:before="20" w:after="20"/>
      </w:pPr>
      <w:r>
        <w:rPr>
          <w:b/>
          <w:sz w:val="20"/>
        </w:rPr>
        <w:t>二、编程语言基础概念</w:t>
      </w:r>
    </w:p>
    <w:p>
      <w:pPr>
        <w:spacing w:before="20" w:after="20"/>
      </w:pPr>
      <w:r>
        <w:rPr>
          <w:sz w:val="20"/>
        </w:rPr>
        <w:t xml:space="preserve">  2.1 编译型语言 vs 解释型语言</w:t>
      </w:r>
    </w:p>
    <w:p>
      <w:pPr>
        <w:spacing w:before="20" w:after="20"/>
      </w:pPr>
      <w:r>
        <w:rPr>
          <w:sz w:val="20"/>
        </w:rPr>
        <w:t xml:space="preserve">  2.2 Python 语言特点与优缺点</w:t>
      </w:r>
    </w:p>
    <w:p>
      <w:pPr>
        <w:spacing w:before="20" w:after="20"/>
      </w:pPr>
      <w:r>
        <w:rPr>
          <w:b/>
          <w:sz w:val="20"/>
        </w:rPr>
        <w:t>三、Python 注释</w:t>
      </w:r>
    </w:p>
    <w:p>
      <w:pPr>
        <w:spacing w:before="20" w:after="20"/>
      </w:pPr>
      <w:r>
        <w:rPr>
          <w:sz w:val="20"/>
        </w:rPr>
        <w:t xml:space="preserve">  3.1 单行注释</w:t>
      </w:r>
    </w:p>
    <w:p>
      <w:pPr>
        <w:spacing w:before="20" w:after="20"/>
      </w:pPr>
      <w:r>
        <w:rPr>
          <w:sz w:val="20"/>
        </w:rPr>
        <w:t xml:space="preserve">  3.2 多行注释</w:t>
      </w:r>
    </w:p>
    <w:p>
      <w:pPr>
        <w:spacing w:before="20" w:after="20"/>
      </w:pPr>
      <w:r>
        <w:rPr>
          <w:sz w:val="20"/>
        </w:rPr>
        <w:t xml:space="preserve">  3.3 注释的快捷键与最佳实践</w:t>
      </w:r>
    </w:p>
    <w:p>
      <w:pPr>
        <w:spacing w:before="20" w:after="20"/>
      </w:pPr>
      <w:r>
        <w:rPr>
          <w:b/>
          <w:sz w:val="20"/>
        </w:rPr>
        <w:t>四、print() 输出函数详解</w:t>
      </w:r>
    </w:p>
    <w:p>
      <w:pPr>
        <w:spacing w:before="20" w:after="20"/>
      </w:pPr>
      <w:r>
        <w:rPr>
          <w:b/>
          <w:sz w:val="20"/>
        </w:rPr>
        <w:t>五、变量与标识符</w:t>
      </w:r>
    </w:p>
    <w:p>
      <w:pPr>
        <w:spacing w:before="20" w:after="20"/>
      </w:pPr>
      <w:r>
        <w:rPr>
          <w:sz w:val="20"/>
        </w:rPr>
        <w:t xml:space="preserve">  5.1 变量的定义与赋值</w:t>
      </w:r>
    </w:p>
    <w:p>
      <w:pPr>
        <w:spacing w:before="20" w:after="20"/>
      </w:pPr>
      <w:r>
        <w:rPr>
          <w:sz w:val="20"/>
        </w:rPr>
        <w:t xml:space="preserve">  5.2 标识符命名规则（PEP8）</w:t>
      </w:r>
    </w:p>
    <w:p>
      <w:pPr>
        <w:spacing w:before="20" w:after="20"/>
      </w:pPr>
      <w:r>
        <w:rPr>
          <w:sz w:val="20"/>
        </w:rPr>
        <w:t xml:space="preserve">  5.3 变量的动态类型特性</w:t>
      </w:r>
    </w:p>
    <w:p>
      <w:pPr>
        <w:spacing w:before="20" w:after="20"/>
      </w:pPr>
      <w:r>
        <w:rPr>
          <w:b/>
          <w:sz w:val="20"/>
        </w:rPr>
        <w:t>六、Python 数据类型</w:t>
      </w:r>
    </w:p>
    <w:p>
      <w:pPr>
        <w:spacing w:before="20" w:after="20"/>
      </w:pPr>
      <w:r>
        <w:rPr>
          <w:sz w:val="20"/>
        </w:rPr>
        <w:t xml:space="preserve">  6.1 数值类型：int / float / bool / complex</w:t>
      </w:r>
    </w:p>
    <w:p>
      <w:pPr>
        <w:spacing w:before="20" w:after="20"/>
      </w:pPr>
      <w:r>
        <w:rPr>
          <w:sz w:val="20"/>
        </w:rPr>
        <w:t xml:space="preserve">  6.2 字符串 str</w:t>
      </w:r>
    </w:p>
    <w:p>
      <w:pPr>
        <w:spacing w:before="20" w:after="20"/>
      </w:pPr>
      <w:r>
        <w:rPr>
          <w:sz w:val="20"/>
        </w:rPr>
        <w:t xml:space="preserve">  6.3 类型查看与转换</w:t>
      </w:r>
    </w:p>
    <w:p>
      <w:pPr>
        <w:spacing w:before="20" w:after="20"/>
      </w:pPr>
      <w:r>
        <w:rPr>
          <w:sz w:val="20"/>
        </w:rPr>
        <w:t xml:space="preserve">  6.4 None 类型</w:t>
      </w:r>
    </w:p>
    <w:p>
      <w:pPr>
        <w:spacing w:before="20" w:after="20"/>
      </w:pPr>
      <w:r>
        <w:rPr>
          <w:b/>
          <w:sz w:val="20"/>
        </w:rPr>
        <w:t>七、字符串详解</w:t>
      </w:r>
    </w:p>
    <w:p>
      <w:pPr>
        <w:spacing w:before="20" w:after="20"/>
      </w:pPr>
      <w:r>
        <w:rPr>
          <w:sz w:val="20"/>
        </w:rPr>
        <w:t xml:space="preserve">  7.1 字符串的定义方式</w:t>
      </w:r>
    </w:p>
    <w:p>
      <w:pPr>
        <w:spacing w:before="20" w:after="20"/>
      </w:pPr>
      <w:r>
        <w:rPr>
          <w:sz w:val="20"/>
        </w:rPr>
        <w:t xml:space="preserve">  7.2 字符串的索引与切片</w:t>
      </w:r>
    </w:p>
    <w:p>
      <w:pPr>
        <w:spacing w:before="20" w:after="20"/>
      </w:pPr>
      <w:r>
        <w:rPr>
          <w:sz w:val="20"/>
        </w:rPr>
        <w:t xml:space="preserve">  7.3 字符串常用方法</w:t>
      </w:r>
    </w:p>
    <w:p>
      <w:pPr>
        <w:spacing w:before="20" w:after="20"/>
      </w:pPr>
      <w:r>
        <w:rPr>
          <w:sz w:val="20"/>
        </w:rPr>
        <w:t xml:space="preserve">  7.4 转义字符</w:t>
      </w:r>
    </w:p>
    <w:p>
      <w:pPr>
        <w:spacing w:before="20" w:after="20"/>
      </w:pPr>
      <w:r>
        <w:rPr>
          <w:sz w:val="20"/>
        </w:rPr>
        <w:t xml:space="preserve">  7.5 原始字符串</w:t>
      </w:r>
    </w:p>
    <w:p>
      <w:pPr>
        <w:spacing w:before="20" w:after="20"/>
      </w:pPr>
      <w:r>
        <w:rPr>
          <w:b/>
          <w:sz w:val="20"/>
        </w:rPr>
        <w:t>八、字符串格式化</w:t>
      </w:r>
    </w:p>
    <w:p>
      <w:pPr>
        <w:spacing w:before="20" w:after="20"/>
      </w:pPr>
      <w:r>
        <w:rPr>
          <w:sz w:val="20"/>
        </w:rPr>
        <w:t xml:space="preserve">  8.1 % 占位符格式化</w:t>
      </w:r>
    </w:p>
    <w:p>
      <w:pPr>
        <w:spacing w:before="20" w:after="20"/>
      </w:pPr>
      <w:r>
        <w:rPr>
          <w:sz w:val="20"/>
        </w:rPr>
        <w:t xml:space="preserve">  8.2 f-string 格式化（推荐）</w:t>
      </w:r>
    </w:p>
    <w:p>
      <w:pPr>
        <w:spacing w:before="20" w:after="20"/>
      </w:pPr>
      <w:r>
        <w:rPr>
          <w:sz w:val="20"/>
        </w:rPr>
        <w:t xml:space="preserve">  8.3 str.format() 方法</w:t>
      </w:r>
    </w:p>
    <w:p>
      <w:pPr>
        <w:spacing w:before="20" w:after="20"/>
      </w:pPr>
      <w:r>
        <w:rPr>
          <w:b/>
          <w:sz w:val="20"/>
        </w:rPr>
        <w:t>九、运算符</w:t>
      </w:r>
    </w:p>
    <w:p>
      <w:pPr>
        <w:spacing w:before="20" w:after="20"/>
      </w:pPr>
      <w:r>
        <w:rPr>
          <w:sz w:val="20"/>
        </w:rPr>
        <w:t xml:space="preserve">  9.1 算术运算符</w:t>
      </w:r>
    </w:p>
    <w:p>
      <w:pPr>
        <w:spacing w:before="20" w:after="20"/>
      </w:pPr>
      <w:r>
        <w:rPr>
          <w:sz w:val="20"/>
        </w:rPr>
        <w:t xml:space="preserve">  9.2 赋值运算符</w:t>
      </w:r>
    </w:p>
    <w:p>
      <w:pPr>
        <w:spacing w:before="20" w:after="20"/>
      </w:pPr>
      <w:r>
        <w:rPr>
          <w:sz w:val="20"/>
        </w:rPr>
        <w:t xml:space="preserve">  9.3 比较运算符</w:t>
      </w:r>
    </w:p>
    <w:p>
      <w:pPr>
        <w:spacing w:before="20" w:after="20"/>
      </w:pPr>
      <w:r>
        <w:rPr>
          <w:sz w:val="20"/>
        </w:rPr>
        <w:t xml:space="preserve">  9.4 逻辑运算符</w:t>
      </w:r>
    </w:p>
    <w:p>
      <w:pPr>
        <w:spacing w:before="20" w:after="20"/>
      </w:pPr>
      <w:r>
        <w:rPr>
          <w:sz w:val="20"/>
        </w:rPr>
        <w:t xml:space="preserve">  9.5 位运算符</w:t>
      </w:r>
    </w:p>
    <w:p>
      <w:pPr>
        <w:spacing w:before="20" w:after="20"/>
      </w:pPr>
      <w:r>
        <w:rPr>
          <w:sz w:val="20"/>
        </w:rPr>
        <w:t xml:space="preserve">  9.6 成员运算符</w:t>
      </w:r>
    </w:p>
    <w:p>
      <w:pPr>
        <w:spacing w:before="20" w:after="20"/>
      </w:pPr>
      <w:r>
        <w:rPr>
          <w:sz w:val="20"/>
        </w:rPr>
        <w:t xml:space="preserve">  9.7 身份运算符</w:t>
      </w:r>
    </w:p>
    <w:p>
      <w:pPr>
        <w:spacing w:before="20" w:after="20"/>
      </w:pPr>
      <w:r>
        <w:rPr>
          <w:sz w:val="20"/>
        </w:rPr>
        <w:t xml:space="preserve">  9.8 运算符优先级总表</w:t>
      </w:r>
    </w:p>
    <w:p>
      <w:pPr>
        <w:spacing w:before="20" w:after="20"/>
      </w:pPr>
      <w:r>
        <w:rPr>
          <w:b/>
          <w:sz w:val="20"/>
        </w:rPr>
        <w:t>十、input() 输入函数</w:t>
      </w:r>
    </w:p>
    <w:p>
      <w:pPr>
        <w:spacing w:before="20" w:after="20"/>
      </w:pPr>
      <w:r>
        <w:rPr>
          <w:b/>
          <w:sz w:val="20"/>
        </w:rPr>
        <w:t>十一、综合练习</w:t>
      </w:r>
    </w:p>
    <w:p>
      <w:pPr>
        <w:spacing w:before="20" w:after="20"/>
      </w:pPr>
      <w:r>
        <w:rPr>
          <w:b/>
          <w:sz w:val="20"/>
        </w:rPr>
        <w:t>十二、本日学习检查清单</w:t>
      </w:r>
    </w:p>
    <w:p>
      <w:r>
        <w:br w:type="page"/>
      </w:r>
    </w:p>
    <w:p>
      <w:pPr>
        <w:pStyle w:val="3"/>
      </w:pPr>
      <w:r>
        <w:t>一、Python 开发环境搭建</w:t>
      </w:r>
    </w:p>
    <w:p>
      <w:pPr>
        <w:pStyle w:val="4"/>
      </w:pPr>
      <w:r>
        <w:t>1.1 安装 Python 3.10+</w:t>
      </w:r>
    </w:p>
    <w:p>
      <w:r>
        <w:t>Python 官网：https://www.python.org/downloads/</w:t>
      </w:r>
    </w:p>
    <w:p>
      <w:r>
        <w:t>下载 Windows 安装包（64-bit），安装时务必勾选 "Add Python to PATH"。</w:t>
      </w:r>
    </w:p>
    <w:p>
      <w:r>
        <w:t>验证安装：打开终端（PowerShell），输入以下命令：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python --version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预期输出：Python 3.10.x（或更高版本）</w:t>
      </w:r>
    </w:p>
    <w:p>
      <w:r>
        <w:rPr>
          <w:b/>
          <w:color w:val="E74C3C"/>
          <w:sz w:val="20"/>
        </w:rPr>
        <w:t>⚠️ 注意：如果出现 "python 不是内部或外部命令"，说明 PATH 未配置成功，需要重新安装并勾选 "Add Python to PATH"。</w:t>
      </w:r>
    </w:p>
    <w:p>
      <w:pPr>
        <w:pStyle w:val="4"/>
      </w:pPr>
      <w:r>
        <w:t>1.2 安装 VS Code 与插件配置</w:t>
      </w:r>
    </w:p>
    <w:p>
      <w:r>
        <w:t>VS Code 官网：https://code.visualstudio.com/</w:t>
      </w:r>
    </w:p>
    <w:p>
      <w:r>
        <w:t>下载并安装 VS Code，然后安装以下必备插件：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插件名称</w:t>
            </w:r>
          </w:p>
        </w:tc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安装方式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Python (Microsoft)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Python 语言支持、调试、智能提示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扩展商店搜索 "Python"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Jupyter (Microsoft)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在 VS Code 中运行 .ipynb 笔记本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扩展商店搜索 "Jupyter"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GitLens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Git 可视化增强工具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扩展商店搜索 "GitLens"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Chinese Language Pack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VS Code 中文界面（可选）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扩展商店搜索 "Chinese"</w:t>
            </w:r>
          </w:p>
        </w:tc>
      </w:tr>
    </w:tbl>
    <w:p/>
    <w:p>
      <w:pPr>
        <w:pStyle w:val="4"/>
      </w:pPr>
      <w:r>
        <w:t>1.3 安装 Anaconda / Miniconda</w:t>
      </w:r>
    </w:p>
    <w:p>
      <w:r>
        <w:t>Anaconda 是一个包含 Python + 常用数据科学库 + conda 包管理器的集成环境。Miniconda 是其精简版。</w:t>
      </w:r>
    </w:p>
    <w:p>
      <w:r>
        <w:t>下载地址：https://docs.anaconda.com/miniconda/</w:t>
      </w:r>
    </w:p>
    <w:p>
      <w:r>
        <w:t>安装后验证：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conda --version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预期输出：conda 24.x.x</w:t>
      </w:r>
    </w:p>
    <w:p>
      <w:r>
        <w:rPr>
          <w:i/>
          <w:color w:val="E67E22"/>
          <w:sz w:val="20"/>
        </w:rPr>
        <w:t>💡 提示：推荐使用 Miniconda，体积更小，需要什么包再装什么。</w:t>
      </w:r>
    </w:p>
    <w:p>
      <w:pPr>
        <w:pStyle w:val="4"/>
      </w:pPr>
      <w:r>
        <w:t>1.4 创建虚拟环境</w:t>
      </w:r>
    </w:p>
    <w:p>
      <w:r>
        <w:t>虚拟环境可以隔离不同项目的依赖，避免包冲突。这是 Python 开发的标准做法。</w:t>
      </w:r>
    </w:p>
    <w:p>
      <w:r>
        <w:rPr>
          <w:b/>
          <w:color w:val="666666"/>
          <w:sz w:val="20"/>
        </w:rPr>
        <w:t>📌 conda 虚拟环境操作命令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# 创建名为 "study" 的虚拟环境，指定 Python 3.10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conda create -n study python=3.10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激活虚拟环境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conda activate study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退出虚拟环境（需要时使用）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conda deactivate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查看所有虚拟环境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conda env list</w:t>
      </w:r>
    </w:p>
    <w:p>
      <w:r>
        <w:rPr>
          <w:b/>
          <w:color w:val="E74C3C"/>
          <w:sz w:val="20"/>
        </w:rPr>
        <w:t>⚠️ 注意：每次开始学习前，记得先执行 conda activate study 激活学习环境！</w:t>
      </w:r>
    </w:p>
    <w:p>
      <w:pPr>
        <w:pStyle w:val="4"/>
      </w:pPr>
      <w:r>
        <w:t>1.5 Jupyter Notebook 基本使用</w:t>
      </w:r>
    </w:p>
    <w:p>
      <w:r>
        <w:t>Jupyter Notebook 是一个交互式编程环境，可以在浏览器中编写和运行代码，非常适合学习和数据探索。</w:t>
      </w:r>
    </w:p>
    <w:p>
      <w:r>
        <w:rPr>
          <w:b/>
          <w:color w:val="666666"/>
          <w:sz w:val="20"/>
        </w:rPr>
        <w:t>📌 安装与启动 Jupyter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# 安装 Jupyter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pip install jupyter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启动 Jupyter Notebook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jupyter notebook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或者直接在 VS Code 中创建 .ipynb 文件</w:t>
      </w:r>
    </w:p>
    <w:p>
      <w:r>
        <w:t>Jupyter 基本操作：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快捷键/方法</w:t>
            </w:r>
          </w:p>
        </w:tc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运行当前单元格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Shift + Enter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执行代码并跳到下一个单元格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运行当前单元格（不跳转）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Ctrl + Enter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执行代码，留在当前单元格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新建上方单元格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A（命令模式）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按 Esc 进入命令模式，再按 A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新建下方单元格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B（命令模式）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按 Esc 进入命令模式，再按 B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删除单元格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D D（命令模式）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按 Esc 进入命令模式，连按两下 D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切换为 Markdown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M（命令模式）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将代码单元格切换为文本单元格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切换为代码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Y（命令模式）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将文本单元格切换为代码单元格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显示行号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L（命令模式）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在代码单元格中显示行号</w:t>
            </w:r>
          </w:p>
        </w:tc>
      </w:tr>
    </w:tbl>
    <w:p/>
    <w:p>
      <w:pPr>
        <w:pStyle w:val="4"/>
      </w:pPr>
      <w:r>
        <w:t>1.6 注册 GitHub 账号</w:t>
      </w:r>
    </w:p>
    <w:p>
      <w:r>
        <w:t>GitHub 是全球最大的代码托管平台，是程序员的"社交网络"。</w:t>
      </w:r>
    </w:p>
    <w:p>
      <w:r>
        <w:t>注册地址：https://github.com/</w:t>
      </w:r>
    </w:p>
    <w:p>
      <w:r>
        <w:t>注册后完成以下操作：</w:t>
      </w:r>
    </w:p>
    <w:p>
      <w:r>
        <w:t>① 创建 study-log 仓库（Repository）：用于记录每日学习笔记和代码</w:t>
      </w:r>
    </w:p>
    <w:p>
      <w:r>
        <w:t>② 学习 Git 基本概念：仓库(Repo)、提交(Commit)、推送(Push)、拉取(Pull)</w:t>
      </w:r>
    </w:p>
    <w:p>
      <w:r>
        <w:t>③ 了解 README.md 文件的 Markdown 写法</w:t>
      </w:r>
    </w:p>
    <w:p>
      <w:r>
        <w:br w:type="page"/>
      </w:r>
    </w:p>
    <w:p>
      <w:pPr>
        <w:pStyle w:val="3"/>
      </w:pPr>
      <w:r>
        <w:t>二、编程语言基础概念</w:t>
      </w:r>
    </w:p>
    <w:p>
      <w:pPr>
        <w:pStyle w:val="4"/>
      </w:pPr>
      <w:r>
        <w:t>2.1 编译型语言 vs 解释型语言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对比维度</w:t>
            </w:r>
          </w:p>
        </w:tc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编译型语言（C/C++/Java）</w:t>
            </w:r>
          </w:p>
        </w:tc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解释型语言（Python/JavaScript）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执行方式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先整体翻译为机器码，再执行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逐行翻译并即时执行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运行速度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快（直接运行机器码）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较慢（需要解释器参与）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开发效率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编写→编译→运行，周期较长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写即运行，开发效率高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跨平台性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需为不同平台单独编译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只要有解释器即可跨平台运行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典型场景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操作系统、游戏引擎、嵌入式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数据分析、Web开发、AI/ML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错误发现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编译时就能发现语法错误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运行时才能发现错误</w:t>
            </w:r>
          </w:p>
        </w:tc>
      </w:tr>
    </w:tbl>
    <w:p/>
    <w:p>
      <w:pPr>
        <w:pStyle w:val="4"/>
      </w:pPr>
      <w:r>
        <w:t>2.2 Python 语言特点</w:t>
      </w:r>
    </w:p>
    <w:p>
      <w:r>
        <w:t>Python 由 Guido van Rossum 于 1991 年发布，是目前最流行的编程语言之一。</w:t>
      </w:r>
    </w:p>
    <w:p>
      <w:r>
        <w:t>核心特点：</w:t>
      </w:r>
    </w:p>
    <w:p>
      <w:r>
        <w:t>• 语法简洁优雅 — 使用缩进代替花括号，代码像自然语言一样可读</w:t>
      </w:r>
    </w:p>
    <w:p>
      <w:r>
        <w:t>• 动态类型 — 变量不需要声明类型，运行时自动推断</w:t>
      </w:r>
    </w:p>
    <w:p>
      <w:r>
        <w:t>• 丰富的标准库 — "电池已包含"，内置了大量实用模块</w:t>
      </w:r>
    </w:p>
    <w:p>
      <w:r>
        <w:t>• 强大的第三方生态 — NumPy、Pandas、PyTorch、Django 等</w:t>
      </w:r>
    </w:p>
    <w:p>
      <w:r>
        <w:t>• 应用广泛 — AI/机器学习、Web开发、自动化运维、科学计算</w:t>
      </w:r>
    </w:p>
    <w:p>
      <w:r>
        <w:br w:type="page"/>
      </w:r>
    </w:p>
    <w:p>
      <w:pPr>
        <w:pStyle w:val="3"/>
      </w:pPr>
      <w:r>
        <w:t>三、Python 注释</w:t>
      </w:r>
    </w:p>
    <w:p>
      <w:r>
        <w:t>注释是写在代码中的解释性文字，不会被 Python 执行。注释的作用是让代码更好理解、更方便维护。</w:t>
      </w:r>
    </w:p>
    <w:p>
      <w:pPr>
        <w:pStyle w:val="4"/>
      </w:pPr>
      <w:r>
        <w:t>3.1 单行注释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# 这是单行注释，以 # 开头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解释器会忽略 # 后面的所有内容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print("Hello World")  # 也可以写在代码的同一行后面</w:t>
      </w:r>
    </w:p>
    <w:p>
      <w:pPr>
        <w:pStyle w:val="4"/>
      </w:pPr>
      <w:r>
        <w:t>3.2 多行注释</w:t>
      </w:r>
    </w:p>
    <w:p>
      <w:r>
        <w:t>Python 没有专门的多行注释语法，但可以用三引号（"""或'''）实现类似效果：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"""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这是多行注释（本质上是字符串）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可以跨越多行书写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不会被解释器执行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"""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单引号版本效果相同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'''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这也是一种多行注释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'''</w:t>
      </w:r>
    </w:p>
    <w:p>
      <w:r>
        <w:rPr>
          <w:i/>
          <w:color w:val="E67E22"/>
          <w:sz w:val="20"/>
        </w:rPr>
        <w:t>💡 提示：三引号本质上是多行字符串。如果它没有被赋值给变量或用在表达式中，Python 会忽略它，效果等同注释。</w:t>
      </w:r>
    </w:p>
    <w:p>
      <w:pPr>
        <w:pStyle w:val="4"/>
      </w:pPr>
      <w:r>
        <w:t>3.3 注释的快捷键与最佳实践</w:t>
      </w:r>
    </w:p>
    <w:p>
      <w:r>
        <w:t>• VS Code 快捷键：选中多行，按 Ctrl + / 可以批量添加/取消注释</w:t>
      </w:r>
    </w:p>
    <w:p>
      <w:r>
        <w:t>• 注释应该解释"为什么"而不是"是什么" — 代码本身说明了"是什么"</w:t>
      </w:r>
    </w:p>
    <w:p>
      <w:r>
        <w:t>• 复杂的业务逻辑必须加注释</w:t>
      </w:r>
    </w:p>
    <w:p>
      <w:r>
        <w:t>• 不要用注释来保留废弃代码，用 Git 版本管理即可</w:t>
      </w:r>
    </w:p>
    <w:p>
      <w:r>
        <w:br w:type="page"/>
      </w:r>
    </w:p>
    <w:p>
      <w:pPr>
        <w:pStyle w:val="3"/>
      </w:pPr>
      <w:r>
        <w:t>四、print() 输出函数详解</w:t>
      </w:r>
    </w:p>
    <w:p>
      <w:r>
        <w:t>print() 是 Python 中最常用的函数之一，用于将信息输出到控制台。</w:t>
      </w:r>
    </w:p>
    <w:p>
      <w:pPr>
        <w:pStyle w:val="4"/>
      </w:pPr>
      <w:r>
        <w:t>4.1 基本用法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# 输出单个值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print("Hello World")       # 输出：Hello World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输出多个值（用逗号分隔）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print("姓名:", "张三", "年龄:", 20)# 输出：姓名: 张三 年龄: 20</w:t>
      </w:r>
    </w:p>
    <w:p>
      <w:pPr>
        <w:pStyle w:val="4"/>
      </w:pPr>
      <w:r>
        <w:t>4.2 sep 参数 — 设置分隔符</w:t>
      </w:r>
    </w:p>
    <w:p>
      <w:r>
        <w:t>多个值之间的默认分隔符是空格，可以用 sep 修改：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print("2026", "08", "05", sep="-")   # 输出：2026-08-05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print("a", "b", "c", sep=", ")       # 输出：a, b, c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print("a", "b", "c", sep="")         # 输出：abc（无分隔）</w:t>
      </w:r>
    </w:p>
    <w:p>
      <w:pPr>
        <w:pStyle w:val="4"/>
      </w:pPr>
      <w:r>
        <w:t>4.3 end 参数 — 设置结尾字符</w:t>
      </w:r>
    </w:p>
    <w:p>
      <w:r>
        <w:t>print() 默认以换行符 \n 结尾，可以用 end 修改：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print("第一行", end=" --- ")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print("接在同一行")   # 输出：第一行 --- 接在同一行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print("不换行", end="")  # end="" 让下一个 print 紧跟在后面输出</w:t>
      </w:r>
    </w:p>
    <w:p>
      <w:r>
        <w:rPr>
          <w:i/>
          <w:color w:val="E67E22"/>
          <w:sz w:val="20"/>
        </w:rPr>
        <w:t>💡 提示：end=" " 可以让多次 print 的结果打印在同一行，用空格分隔。这在循环输出时非常实用。</w:t>
      </w:r>
    </w:p>
    <w:p>
      <w:r>
        <w:br w:type="page"/>
      </w:r>
    </w:p>
    <w:p>
      <w:pPr>
        <w:pStyle w:val="3"/>
      </w:pPr>
      <w:r>
        <w:t>五、变量与标识符</w:t>
      </w:r>
    </w:p>
    <w:p>
      <w:pPr>
        <w:pStyle w:val="4"/>
      </w:pPr>
      <w:r>
        <w:t>5.1 变量的定义与赋值</w:t>
      </w:r>
    </w:p>
    <w:p>
      <w:r>
        <w:t>变量是存储数据的"容器"。在 Python 中，变量不需要声明类型，直接赋值即可创建。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# 基本格式：变量名 = 值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name = "小明"        # 字符串类型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age = 20             # 整数类型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height = 1.75        # 浮点类型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is_student = True    # 布尔类型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同时给多个变量赋值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a, b, c = 1, 2, 3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x = y = z = 100      # 三个变量都等于 100</w:t>
      </w:r>
    </w:p>
    <w:p>
      <w:r>
        <w:t>变量的本质：变量名指向内存中的一个地址（就像门牌号指向一个房间）。Python 中的变量更像"标签"，贴在数据对象上。</w:t>
      </w:r>
    </w:p>
    <w:p>
      <w:pPr>
        <w:pStyle w:val="4"/>
      </w:pPr>
      <w:r>
        <w:t>5.2 同一个变量可以反复赋值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x = 10        # x 是整数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x = "hello"   # x 现在是字符串（动态类型！）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x = [1,2,3]   # x 又变成了列表</w:t>
      </w:r>
    </w:p>
    <w:p>
      <w:r>
        <w:rPr>
          <w:i/>
          <w:color w:val="E67E22"/>
          <w:sz w:val="20"/>
        </w:rPr>
        <w:t>💡 提示：Python 是动态类型语言，变量可以随时指向不同类型的值。这带来了灵活性，但也需要自己注意类型的正确使用。</w:t>
      </w:r>
    </w:p>
    <w:p>
      <w:pPr>
        <w:pStyle w:val="4"/>
      </w:pPr>
      <w:r>
        <w:t>5.3 标识符命名规则（PEP8 规范）</w:t>
      </w:r>
    </w:p>
    <w:p>
      <w:r>
        <w:t>标识符就是程序员定义的变量名、函数名、类名等。命名规则：</w:t>
      </w:r>
    </w:p>
    <w:p>
      <w:r>
        <w:t>① 只能包含字母（A-Z, a-z）、数字（0-9）和下划线（_）</w:t>
      </w:r>
    </w:p>
    <w:p>
      <w:r>
        <w:t>② 不能以数字开头（1var ❌，var1 ✅）</w:t>
      </w:r>
    </w:p>
    <w:p>
      <w:r>
        <w:t>③ 不能是 Python 关键字（如 if, for, class, def 等）</w:t>
      </w:r>
    </w:p>
    <w:p>
      <w:r>
        <w:t>④ 严格区分大小写（Name 和 name 是两个不同的变量）</w:t>
      </w:r>
    </w:p>
    <w:p>
      <w:r>
        <w:t>⑤ Python 推荐使用 snake_case 命名：全部小写，单词间用下划线连接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# ✅ 好的命名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user_name = "张三"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total_score = 95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max_retry_count = 3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❌ 不好的命名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a = "张三"          # 看不出含义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userName = "张三"   # 驼峰命名在 Python 中不推荐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1st_place = "NO"    # 不能以数字开头</w:t>
      </w:r>
    </w:p>
    <w:p>
      <w:r>
        <w:rPr>
          <w:b/>
          <w:color w:val="E74C3C"/>
          <w:sz w:val="20"/>
        </w:rPr>
        <w:t>⚠️ 注意：查看 Python 关键字：在 Python 中执行 import keyword; print(keyword.kwlist)</w:t>
      </w:r>
    </w:p>
    <w:p>
      <w:r>
        <w:br w:type="page"/>
      </w:r>
    </w:p>
    <w:p>
      <w:pPr>
        <w:pStyle w:val="3"/>
      </w:pPr>
      <w:r>
        <w:t>六、Python 数据类型</w:t>
      </w:r>
    </w:p>
    <w:p>
      <w:pPr>
        <w:pStyle w:val="4"/>
      </w:pPr>
      <w:r>
        <w:t>6.1 数值类型</w:t>
      </w:r>
    </w:p>
    <w:p>
      <w:pPr>
        <w:pStyle w:val="5"/>
      </w:pPr>
      <w:r>
        <w:t>① int（整型）</w:t>
      </w:r>
    </w:p>
    <w:p>
      <w:r>
        <w:t>表示整数，Python 3 的整数没有大小限制（只受内存限制）。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a = 100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b = -50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c = 0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big_num = 10 ** 100  # 10的100次方，Python 可以轻松表示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不同进制表示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bin_num = 0b1010    # 二进制，等于10进制的10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oct_num = 0o17      # 八进制，等于10进制的15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hex_num = 0xFF      # 十六进制，等于10进制的255</w:t>
      </w:r>
    </w:p>
    <w:p>
      <w:pPr>
        <w:pStyle w:val="5"/>
      </w:pPr>
      <w:r>
        <w:t>② float（浮点型）</w:t>
      </w:r>
    </w:p>
    <w:p>
      <w:r>
        <w:t>表示小数，Python 使用 IEEE 754 双精度浮点数标准（约15-17位有效数字）。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pi = 3.14159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e = 2.718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sci = 1.5e-3        # 科学记数法：1.5 × 10⁻³ = 0.0015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注意浮点数精度问题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print(0.1 + 0.2)    # 输出：0.30000000000000004（不是精确的 0.3！）</w:t>
      </w:r>
    </w:p>
    <w:p>
      <w:r>
        <w:rPr>
          <w:b/>
          <w:color w:val="E74C3C"/>
          <w:sz w:val="20"/>
        </w:rPr>
        <w:t>⚠️ 注意：由于二进制无法精确表示某些小数，浮点数运算会出现微小的精度误差。涉及金钱计算时请使用 Decimal 类型！</w:t>
      </w:r>
    </w:p>
    <w:p>
      <w:pPr>
        <w:pStyle w:val="5"/>
      </w:pPr>
      <w:r>
        <w:t>③ bool（布尔型）</w:t>
      </w:r>
    </w:p>
    <w:p>
      <w:r>
        <w:t>只有两个值：True（真）和 False（假）。本质上是 int 的子类，True = 1，False = 0。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print(True == 1)    # True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print(False == 0)   # True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print(True + 1)     # 2（True 被当作 1 参与运算）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print(False + 1)    # 1</w:t>
      </w:r>
    </w:p>
    <w:p>
      <w:r>
        <w:rPr>
          <w:b/>
          <w:color w:val="E74C3C"/>
          <w:sz w:val="20"/>
        </w:rPr>
        <w:t>⚠️ 注意：True/False 严格区分大小写！true/false 会报 NameError。</w:t>
      </w:r>
    </w:p>
    <w:p>
      <w:pPr>
        <w:pStyle w:val="5"/>
      </w:pPr>
      <w:r>
        <w:t>④ complex（复数型）</w:t>
      </w:r>
    </w:p>
    <w:p>
      <w:r>
        <w:t>Python 原生支持复数，格式为 a + bj，其中 a 是实部，b 是虚部。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c1 = 3 + 4j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c2 = complex(3, 4)   # 等价写法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print(c1.real)       # 输出实部：3.0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print(c1.imag)       # 输出虚部：4.0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print(c1 + c2)       # 复数运算：(6+8j)</w:t>
      </w:r>
    </w:p>
    <w:p>
      <w:pPr>
        <w:pStyle w:val="4"/>
      </w:pPr>
      <w:r>
        <w:t>6.2 类型查看与转换</w:t>
      </w:r>
    </w:p>
    <w:p>
      <w:r>
        <w:t>使用 type() 查看变量类型，使用类型名作为函数进行类型转换：</w:t>
      </w:r>
    </w:p>
    <w:p>
      <w:r>
        <w:rPr>
          <w:b/>
          <w:color w:val="666666"/>
          <w:sz w:val="20"/>
        </w:rPr>
        <w:t>📌 常用类型转换函数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x = 42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print(type(x))         # &lt;class 'int'&gt;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类型转换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int("123")    → 123        # 字符串转整数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float("3.14") → 3.14       # 字符串转浮点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str(100)      → "100"      # 整数转字符串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bool(1)       → True       # 非0为True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bool(0)       → False      # 0为False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bool("")      → False      # 空字符串为False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bool("abc")   → True       # 非空字符串为True</w:t>
      </w:r>
    </w:p>
    <w:p>
      <w:r>
        <w:rPr>
          <w:i/>
          <w:color w:val="E67E22"/>
          <w:sz w:val="20"/>
        </w:rPr>
        <w:t>💡 提示：int() 转换浮点数时会直接截断小数部分（不是四舍五入）：int(3.9) = 3。如需四舍五入，用 round(3.9)。</w:t>
      </w:r>
    </w:p>
    <w:p>
      <w:pPr>
        <w:pStyle w:val="4"/>
      </w:pPr>
      <w:r>
        <w:t>6.3 None 类型</w:t>
      </w:r>
    </w:p>
    <w:p>
      <w:r>
        <w:t>None 是 Python 中的"空值"，表示"没有"或"不存在"。它既不是 0，也不是空字符串，也不是 False。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result = None           # 初始化变量，暂不赋值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print(type(None))      # &lt;class 'NoneType'&gt;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print(None == False)   # False（None 不等于 False）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print(None is None)    # True（判断 None 用 is，不用 ==）</w:t>
      </w:r>
    </w:p>
    <w:p>
      <w:r>
        <w:rPr>
          <w:b/>
          <w:color w:val="E74C3C"/>
          <w:sz w:val="20"/>
        </w:rPr>
        <w:t>⚠️ 注意：判断一个值是否为 None，必须使用 "is None" 或 "is not None"，而不是 "== None"。</w:t>
      </w:r>
    </w:p>
    <w:p>
      <w:r>
        <w:br w:type="page"/>
      </w:r>
    </w:p>
    <w:p>
      <w:pPr>
        <w:pStyle w:val="3"/>
      </w:pPr>
      <w:r>
        <w:t>七、字符串详解</w:t>
      </w:r>
    </w:p>
    <w:p>
      <w:r>
        <w:t>字符串是 Python 中最常用的数据类型之一，用来表示文本信息。</w:t>
      </w:r>
    </w:p>
    <w:p>
      <w:pPr>
        <w:pStyle w:val="4"/>
      </w:pPr>
      <w:r>
        <w:t>7.1 字符串的定义方式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# 四种方式定义字符串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s1 = 'Hello'            # 单引号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s2 = "Hello"            # 双引号（效果相同）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s3 = '''多行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字符串'''              # 三单引号，可以跨行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s4 = """多行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字符串"""              # 三双引号，也可以跨行</w:t>
      </w:r>
    </w:p>
    <w:p>
      <w:r>
        <w:rPr>
          <w:i/>
          <w:color w:val="E67E22"/>
          <w:sz w:val="20"/>
        </w:rPr>
        <w:t>💡 提示：如果字符串里含有单引号，外面用双引号包裹；含有双引号，外面用单引号包裹。这样就不用转义了。</w:t>
      </w:r>
    </w:p>
    <w:p>
      <w:pPr>
        <w:pStyle w:val="4"/>
      </w:pPr>
      <w:r>
        <w:t>7.2 字符串的索引与切片</w:t>
      </w:r>
    </w:p>
    <w:p>
      <w:r>
        <w:t>字符串中的每个字符都有一个编号（索引），从左到右从 0 开始，从右到左从 -1 开始。</w:t>
      </w:r>
    </w:p>
    <w:p>
      <w:r>
        <w:rPr>
          <w:b/>
          <w:color w:val="666666"/>
          <w:sz w:val="20"/>
        </w:rPr>
        <w:t>📌 字符串索引与切片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s = "Hello Python"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索引（取单个字符）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s[0]    → "H"      # 第1个字符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s[-1]   → "n"      # 倒数第1个字符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s[6]    → "P"      # 第7个字符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切片（取一段字符）— 格式：[start:stop:step]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s[0:5]   → "Hello" # 索引0到4（左闭右开，不含索引5）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s[6:]    → "Python"# 从索引6到末尾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s[:5]    → "Hello" # 从头到索引4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s[::2]   → "HloPto"# 每2个字符取1个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s[::-1]  → "nohtyP olleH"  # 倒序！</w:t>
      </w:r>
    </w:p>
    <w:p>
      <w:r>
        <w:rPr>
          <w:b/>
          <w:color w:val="E74C3C"/>
          <w:sz w:val="20"/>
        </w:rPr>
        <w:t>⚠️ 注意：切片是"左闭右开"区间：s[0:5] 包含索引 0~4，不包含索引 5。这是 Python 的重要约定！</w:t>
      </w:r>
    </w:p>
    <w:p>
      <w:pPr>
        <w:pStyle w:val="4"/>
      </w:pPr>
      <w:r>
        <w:t>7.3 字符串常用方法</w:t>
      </w:r>
    </w:p>
    <w:p>
      <w:r>
        <w:t>字符串方法是对字符串进行各种操作的函数。注意：字符串是不可变的，所有方法都返回新字符串，不会修改原字符串！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15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s.upper()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全部转大写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"hello".upper()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"HELLO"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s.lower()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全部转小写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"HELLO".lower()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"hello"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s.strip()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去除首尾空格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 hi ".strip()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"hi"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s.replace(a,b)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替换子串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"abc".replace("a","x")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"xbc"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s.split(",")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按分隔符分割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"a,b,c".split(",")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["a","b","c"]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s.join(list)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用分隔符拼接列表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",".join(["a","b"])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"a,b"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s.find("x")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查找子串位置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"abc".find("b")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1（未找到返回-1）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s.count("x")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统计子串出现次数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"abca".count("a")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s.startswith("x")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是否以x开头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"abc".startswith("a")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True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s.endswith("x")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是否以x结尾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"abc".endswith("c")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True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s.isdigit()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是否全是数字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"123".isdigit()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True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len(s)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字符串长度（函数）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len("abc")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</w:tr>
    </w:tbl>
    <w:p/>
    <w:p>
      <w:pPr>
        <w:pStyle w:val="4"/>
      </w:pPr>
      <w:r>
        <w:t>7.4 转义字符</w:t>
      </w:r>
    </w:p>
    <w:p>
      <w:r>
        <w:t>转义字符以反斜杠 \ 开头，用于表示特殊字符：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转义字符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输出效果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\\n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换行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print("a\\nb")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a（换行）b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\\t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制表符（Tab）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print("a\\tb")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a    b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\\r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回车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print("abc\\rX")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Xbc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\\\\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反斜杠本身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print("a\\\\b")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a\\b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\\'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单引号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print('It\'s ok')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It's ok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\\"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双引号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print("He said \"Hi\"")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He said "Hi"</w:t>
            </w:r>
          </w:p>
        </w:tc>
      </w:tr>
    </w:tbl>
    <w:p/>
    <w:p>
      <w:r>
        <w:rPr>
          <w:i/>
          <w:color w:val="E67E22"/>
          <w:sz w:val="20"/>
        </w:rPr>
        <w:t>💡 提示：\r（回车）将光标移到行首，后续内容会覆盖之前的字符。这在制作进度条效果时很常用。</w:t>
      </w:r>
    </w:p>
    <w:p>
      <w:pPr>
        <w:pStyle w:val="4"/>
      </w:pPr>
      <w:r>
        <w:t>7.5 原始字符串（raw string）</w:t>
      </w:r>
    </w:p>
    <w:p>
      <w:r>
        <w:t>在字符串前加 r，转义字符将原样输出，常用于正则表达式和文件路径：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# 普通字符串：\n 被当作换行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print("C:\new\test.txt")   # 输出错误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原始字符串：\n 只是两个字符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print(r"C:\new\test.txt")  # 正确输出：C:\new\test.txt</w:t>
      </w:r>
    </w:p>
    <w:p>
      <w:r>
        <w:br w:type="page"/>
      </w:r>
    </w:p>
    <w:p>
      <w:pPr>
        <w:pStyle w:val="3"/>
      </w:pPr>
      <w:r>
        <w:t>八、字符串格式化</w:t>
      </w:r>
    </w:p>
    <w:p>
      <w:r>
        <w:t>字符串格式化就是把变量的值"嵌入"到字符串的指定位置。</w:t>
      </w:r>
    </w:p>
    <w:p>
      <w:pPr>
        <w:pStyle w:val="4"/>
      </w:pPr>
      <w:r>
        <w:t>8.1 % 占位符格式化（传统方式）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占位符</w:t>
            </w:r>
          </w:p>
        </w:tc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%s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字符串（万能，可替代任何类型）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print("name: %s" % "Tom")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%d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整数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print("age: %d" % 20)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%f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浮点数（默认6位小数）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print("pi: %f" % 3.14)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%.2f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浮点数（保留2位小数）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print("pi: %.2f" % 3.14159) → 3.14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%4d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整数，占4位，右对齐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print("%4d" % 5) → "   5"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%04d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整数，占4位，用0填充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print("%04d" % 5) → "0005"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%%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输出一个百分号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print("得分：%d%%" % 95) → 得分：95%</w:t>
            </w:r>
          </w:p>
        </w:tc>
      </w:tr>
    </w:tbl>
    <w:p/>
    <w:p>
      <w:r>
        <w:rPr>
          <w:b/>
          <w:color w:val="666666"/>
          <w:sz w:val="20"/>
        </w:rPr>
        <w:t>📌 % 占位符示例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name = "</w:t>
      </w:r>
      <w:r>
        <w:rPr>
          <w:rFonts w:hint="eastAsia" w:ascii="Consolas" w:hAnsi="Consolas"/>
          <w:color w:val="2D2D2D"/>
          <w:sz w:val="19"/>
          <w:lang w:val="en-US" w:eastAsia="zh-CN"/>
        </w:rPr>
        <w:t>小红</w:t>
      </w:r>
      <w:r>
        <w:rPr>
          <w:rFonts w:ascii="Consolas" w:hAnsi="Consolas"/>
          <w:color w:val="2D2D2D"/>
          <w:sz w:val="19"/>
        </w:rPr>
        <w:t>"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age = 19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print("我的名字：%s，我的年龄：%d" % (name, age))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输出：我的名字：</w:t>
      </w:r>
      <w:r>
        <w:rPr>
          <w:rFonts w:hint="eastAsia" w:ascii="Consolas" w:hAnsi="Consolas"/>
          <w:color w:val="2D2D2D"/>
          <w:sz w:val="19"/>
          <w:lang w:val="en-US" w:eastAsia="zh-CN"/>
        </w:rPr>
        <w:t>小红</w:t>
      </w:r>
      <w:r>
        <w:rPr>
          <w:rFonts w:ascii="Consolas" w:hAnsi="Consolas"/>
          <w:color w:val="2D2D2D"/>
          <w:sz w:val="19"/>
        </w:rPr>
        <w:t>，我的年龄：19</w:t>
      </w:r>
    </w:p>
    <w:p>
      <w:pPr>
        <w:pStyle w:val="4"/>
      </w:pPr>
      <w:r>
        <w:t>8.2 f-string 格式化（推荐方式 ⭐）</w:t>
      </w:r>
    </w:p>
    <w:p>
      <w:r>
        <w:t>Python 3.6+ 引入，是目前最推荐的方式，简洁直观且执行速度快。</w:t>
      </w:r>
      <w:bookmarkStart w:id="0" w:name="_GoBack"/>
      <w:bookmarkEnd w:id="0"/>
    </w:p>
    <w:p>
      <w:r>
        <w:rPr>
          <w:b/>
          <w:color w:val="666666"/>
          <w:sz w:val="20"/>
        </w:rPr>
        <w:t>📌 f-string 用法大全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name = "小明"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age = 19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基本用法：在字符串前加 f，用 {变量名} 嵌入变量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print(f"姓名：{name}，年龄：{age}")  # 姓名：小明，年龄：19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花括号内可以写表达式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print(f"明年：{age + 1}岁")          # 明年：20岁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print(f"10的3次方：{10**3}")         # 10的3次方：1000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指定格式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pi = 3.1415926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print(f"π ≈ {pi:.2f}")              # π ≈ 3.14（保留2位小数）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print(f"π ≈ {pi:.4f}")              # π ≈ 3.1416（保留4位小数，四舍五入）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对齐与填充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print(f"{name:&gt;10}")                 # 右对齐，占10位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print(f"{name:&lt;10}")                 # 左对齐，占10位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print(f"{name:^10}")                 # 居中，占10位</w:t>
      </w:r>
    </w:p>
    <w:p>
      <w:r>
        <w:rPr>
          <w:i/>
          <w:color w:val="E67E22"/>
          <w:sz w:val="20"/>
        </w:rPr>
        <w:t>💡 提示：f-string 不仅可读性好，而且是三种格式化方式中执行速度最快的。新建代码请优先使用 f-string！</w:t>
      </w:r>
    </w:p>
    <w:p>
      <w:pPr>
        <w:pStyle w:val="4"/>
      </w:pPr>
      <w:r>
        <w:t>8.3 str.format() 方法（了解即可）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name = "小明"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age = 19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print("姓名：{}，年龄：{}".format(name, age))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print("姓名：{0}，年龄：{1}，{0}同学你好".format(name, age))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{0} 表示第一个参数，{1} 表示第二个参数</w:t>
      </w:r>
    </w:p>
    <w:p>
      <w:r>
        <w:br w:type="page"/>
      </w:r>
    </w:p>
    <w:p>
      <w:pPr>
        <w:pStyle w:val="3"/>
      </w:pPr>
      <w:r>
        <w:t>九、运算符</w:t>
      </w:r>
    </w:p>
    <w:p>
      <w:pPr>
        <w:pStyle w:val="4"/>
      </w:pPr>
      <w:r>
        <w:t>9.1 算术运算符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运算符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+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加法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+ 3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8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减法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5 - 3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*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乘法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* 3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15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/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除法（结果为float）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/ 2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2.5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//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整除（取商）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// 2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%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取余（取模）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5 % 2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**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幂运算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2 ** 3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8</w:t>
            </w:r>
          </w:p>
        </w:tc>
      </w:tr>
    </w:tbl>
    <w:p/>
    <w:p>
      <w:r>
        <w:rPr>
          <w:b/>
          <w:color w:val="E74C3C"/>
          <w:sz w:val="20"/>
        </w:rPr>
        <w:t>⚠️ 注意：/ 永远返回 float 类型！即使 4 / 2 的结果也是 2.0 而不是 2。</w:t>
      </w:r>
    </w:p>
    <w:p>
      <w:r>
        <w:rPr>
          <w:i/>
          <w:color w:val="E67E22"/>
          <w:sz w:val="20"/>
        </w:rPr>
        <w:t>💡 提示：// 和 % 配合使用很实用：例如 17 // 5 = 3（商），17 % 5 = 2（余数）。</w:t>
      </w:r>
    </w:p>
    <w:p>
      <w:pPr>
        <w:pStyle w:val="4"/>
      </w:pPr>
      <w:r>
        <w:t>9.2 赋值运算符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运算符</w:t>
            </w:r>
          </w:p>
        </w:tc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w="288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等价写法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=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基本赋值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x = 10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+=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加法赋值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x += 5 → x = x + 5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-=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减法赋值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x -= 5 → x = x - 5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*=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乘法赋值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x *= 2 → x = x * 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/=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除法赋值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x /= 2 → x = x / 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//=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整除赋值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x //= 2 → x = x // 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%=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取余赋值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x %= 3 → x = x % 3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**=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幂赋值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20"/>
              </w:rPr>
              <w:t>x **= 2 → x = x ** 2</w:t>
            </w:r>
          </w:p>
        </w:tc>
      </w:tr>
    </w:tbl>
    <w:p/>
    <w:p>
      <w:r>
        <w:rPr>
          <w:b/>
          <w:color w:val="E74C3C"/>
          <w:sz w:val="20"/>
        </w:rPr>
        <w:t>⚠️ 注意：+= 和 -= 必须连着写，中间不能有空格。另外，5 += 3 是错误的，赋值运算符左边必须是变量。</w:t>
      </w:r>
    </w:p>
    <w:p>
      <w:pPr>
        <w:pStyle w:val="4"/>
      </w:pPr>
      <w:r>
        <w:t>9.3 比较运算符</w:t>
      </w:r>
    </w:p>
    <w:p>
      <w:r>
        <w:t>比较运算符的结果是布尔值（True / False）：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运算符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==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等于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== 5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True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!=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不等于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!= 3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True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&gt;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大于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&gt; 3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True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&lt;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小于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&lt; 3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False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&gt;=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大于等于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&gt;= 5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True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&lt;=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小于等于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3 &lt;= 5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True</w:t>
            </w:r>
          </w:p>
        </w:tc>
      </w:tr>
    </w:tbl>
    <w:p/>
    <w:p>
      <w:r>
        <w:rPr>
          <w:b/>
          <w:color w:val="E74C3C"/>
          <w:sz w:val="20"/>
        </w:rPr>
        <w:t>⚠️ 注意：== 是比较是否相等，= 是赋值。把 == 写成 = 是初学者最常见的错误！</w:t>
      </w:r>
    </w:p>
    <w:p>
      <w:pPr>
        <w:pStyle w:val="4"/>
      </w:pPr>
      <w:r>
        <w:t>9.4 逻辑运算符</w:t>
      </w:r>
    </w:p>
    <w:p>
      <w:r>
        <w:t>逻辑运算符用于组合多个条件：</w:t>
      </w:r>
    </w:p>
    <w:p>
      <w:r>
        <w:rPr>
          <w:b/>
          <w:color w:val="666666"/>
          <w:sz w:val="20"/>
        </w:rPr>
        <w:t>📌 逻辑运算符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# and：两边都为 True，结果才是 True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True and True   → True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True and False  → False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or：只要一边为 True，结果就是 True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True or False   → True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False or False  → False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not：取反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not True        → False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not False       → True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实际应用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age = 20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has_ticket = True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can_enter = age &gt;= 18 and has_ticket  # 两个条件都满足才行</w:t>
      </w:r>
    </w:p>
    <w:p>
      <w:r>
        <w:rPr>
          <w:i/>
          <w:color w:val="E67E22"/>
          <w:sz w:val="20"/>
        </w:rPr>
        <w:t>💡 提示：Python 的逻辑运算符使用英文单词（and/or/not），而不是符号（&amp;&amp;/||/!）。这是和 C/Java 等语言的一个重要区别。</w:t>
      </w:r>
    </w:p>
    <w:p>
      <w:pPr>
        <w:pStyle w:val="4"/>
      </w:pPr>
      <w:r>
        <w:t>9.5 位运算符</w:t>
      </w:r>
    </w:p>
    <w:p>
      <w:r>
        <w:t>位运算符直接对整数的二进制位进行操作（初学可先了解，后续深度学习用到时再深入）：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运算符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w="2160" w:type="dxa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&amp;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按位与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&amp; 3 (101 &amp; 011)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1 (001)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|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按位或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| 3 (101 | 011)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7 (111)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^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按位异或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^ 3 (101 ^ 011)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6 (110)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~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按位取反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~5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-6（涉及补码）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&lt;&lt;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左移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&lt;&lt; 1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10（相当于×2）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&gt;&gt;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右移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5 &gt;&gt; 1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</w:rPr>
              <w:t>2（相当于//2）</w:t>
            </w:r>
          </w:p>
        </w:tc>
      </w:tr>
    </w:tbl>
    <w:p/>
    <w:p>
      <w:pPr>
        <w:pStyle w:val="4"/>
      </w:pPr>
      <w:r>
        <w:t>9.6 成员运算符</w:t>
      </w:r>
    </w:p>
    <w:p>
      <w:r>
        <w:t>判断一个值是否存在于一个容器（字符串、列表、元组、字典等）中：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# in：在...之中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print("a" in "abc")        # True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print(2 in [1, 2, 3])      # True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not in：不在...之中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print("x" not in "abc")    # True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print(9 not in [1, 2, 3])  # True</w:t>
      </w:r>
    </w:p>
    <w:p>
      <w:pPr>
        <w:pStyle w:val="4"/>
      </w:pPr>
      <w:r>
        <w:t>9.7 身份运算符</w:t>
      </w:r>
    </w:p>
    <w:p>
      <w:r>
        <w:t>判断两个变量是否引用同一个内存对象（不是判断值是否相等！）：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a = [1, 2, 3]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b = [1, 2, 3]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c = a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print(a == b)   # True（值相同）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print(a is b)   # False（不同对象）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print(a is c)   # True（同一个对象）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is 判断的是内存地址是否相同，== 判断的是值是否相同</w:t>
      </w:r>
    </w:p>
    <w:p>
      <w:pPr>
        <w:pStyle w:val="4"/>
      </w:pPr>
      <w:r>
        <w:t>9.8 运算符优先级总表</w:t>
      </w:r>
    </w:p>
    <w:p>
      <w:r>
        <w:t>从高到低排列（同级运算符从左到右执行）：</w:t>
      </w:r>
    </w:p>
    <w:p>
      <w:r>
        <w:rPr>
          <w:b/>
          <w:color w:val="666666"/>
          <w:sz w:val="20"/>
        </w:rPr>
        <w:t>📌 运算符优先级（高→低）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1. **            幂运算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2. ~ + -         按位取反、正负号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3. * / % //      乘除、取余、整除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4. + -           加减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5. &lt;&lt; &gt;&gt;         位移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6. &amp;             按位与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7. ^             按位异或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8. |             按位或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9. == != &gt; &lt; &gt;= &lt;= 比较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10. not          逻辑非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11. and          逻辑与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12. or           逻辑或</w:t>
      </w:r>
    </w:p>
    <w:p>
      <w:r>
        <w:rPr>
          <w:i/>
          <w:color w:val="E67E22"/>
          <w:sz w:val="20"/>
        </w:rPr>
        <w:t>💡 提示：不确定优先级时，用括号 () 明确指定运算顺序。括号内的先执行，代码也更易读。</w:t>
      </w:r>
    </w:p>
    <w:p>
      <w:r>
        <w:br w:type="page"/>
      </w:r>
    </w:p>
    <w:p>
      <w:pPr>
        <w:pStyle w:val="3"/>
      </w:pPr>
      <w:r>
        <w:t>十、input() 输入函数</w:t>
      </w:r>
    </w:p>
    <w:p>
      <w:r>
        <w:t>input() 用于从键盘接收用户输入的数据。程序执行到 input() 时会暂停，等待用户输入并按下回车。</w:t>
      </w:r>
    </w:p>
    <w:p>
      <w:pPr>
        <w:pStyle w:val="4"/>
      </w:pPr>
      <w:r>
        <w:t>10.1 基本用法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# 格式：变量 = input("提示文字")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name = input("请输入你的名字：")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print(f"你好，{name}！")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运行效果：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请输入你的名字：小明（回车）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你好，小明！</w:t>
      </w:r>
    </w:p>
    <w:p>
      <w:pPr>
        <w:pStyle w:val="4"/>
      </w:pPr>
      <w:r>
        <w:t>10.2 重要：input() 返回的一定是字符串！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age = input("请输入年龄：")   # 用户输入 19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print(type(age))              # &lt;class 'str'&gt; — 是字符串，不是整数！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# 需要数学运算时，必须先转换类型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age = int(input("请输入年龄："))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print(f"明年你 {age + 1} 岁")  # 正确：先转 int 再做加法</w:t>
      </w:r>
    </w:p>
    <w:p>
      <w:r>
        <w:rPr>
          <w:b/>
          <w:color w:val="E74C3C"/>
          <w:sz w:val="20"/>
        </w:rPr>
        <w:t>⚠️ 注意：input() 无论用户输入什么，返回的永远是字符串类型。需要数字时请务必使用 int() 或 float() 转换！</w:t>
      </w:r>
    </w:p>
    <w:p>
      <w:r>
        <w:br w:type="page"/>
      </w:r>
    </w:p>
    <w:p>
      <w:pPr>
        <w:pStyle w:val="3"/>
      </w:pPr>
      <w:r>
        <w:t>十一、综合练习</w:t>
      </w:r>
    </w:p>
    <w:p>
      <w:pPr>
        <w:pStyle w:val="4"/>
      </w:pPr>
      <w:r>
        <w:t>练习 1：简单计算器</w:t>
      </w:r>
    </w:p>
    <w:p>
      <w:r>
        <w:t>编写一个程序，让用户输入两个数字，然后输出它们的和、差、积、商。</w:t>
      </w:r>
    </w:p>
    <w:p>
      <w:r>
        <w:rPr>
          <w:b/>
          <w:color w:val="666666"/>
          <w:sz w:val="20"/>
        </w:rPr>
        <w:t>📌 简单计算器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num1 = float(input("请输入第一个数字："))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num2 = float(input("请输入第二个数字："))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print(f"{num1} + {num2} = {num1 + num2}")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print(f"{num1} - {num2} = {num1 - num2}")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print(f"{num1} × {num2} = {num1 * num2}")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print(f"{num1} ÷ {num2} = {num1 / num2:.2f}")</w:t>
      </w:r>
    </w:p>
    <w:p>
      <w:pPr>
        <w:pStyle w:val="4"/>
      </w:pPr>
      <w:r>
        <w:t>练习 2：个人信息名片</w:t>
      </w:r>
    </w:p>
    <w:p>
      <w:r>
        <w:t>编写程序收集用户信息并格式化输出：</w:t>
      </w:r>
    </w:p>
    <w:p>
      <w:r>
        <w:rPr>
          <w:b/>
          <w:color w:val="666666"/>
          <w:sz w:val="20"/>
        </w:rPr>
        <w:t>📌 个人名片生成器</w:t>
      </w:r>
    </w:p>
    <w:p>
      <w:pPr>
        <w:shd w:val="clear" w:fill="F5F5F5"/>
        <w:spacing w:before="40" w:after="40"/>
      </w:pPr>
      <w:r>
        <w:rPr>
          <w:rFonts w:ascii="Consolas" w:hAnsi="Consolas"/>
          <w:color w:val="2D2D2D"/>
          <w:sz w:val="19"/>
        </w:rPr>
        <w:t>print("=" * 30)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name = input("姓名：")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age = input("年龄：")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school = input("学校：")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hobby = input("爱好：")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print("=" * 30)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print(f"【个人名片】\n姓名：{name}\n年龄：{age}\n学校：{school}\n爱好：{hobby}")</w:t>
      </w:r>
    </w:p>
    <w:p>
      <w:r>
        <w:br w:type="page"/>
      </w:r>
    </w:p>
    <w:p>
      <w:pPr>
        <w:pStyle w:val="3"/>
      </w:pPr>
      <w:r>
        <w:t>十二、本日学习检查清单 ✅</w:t>
      </w:r>
    </w:p>
    <w:p>
      <w:r>
        <w:t>完成以下所有项目后，才算真正掌握了 Day 1 的内容：</w:t>
      </w:r>
    </w:p>
    <w:p>
      <w:r>
        <w:t>□ Python 3.10+ 已正确安装，python --version 正常</w:t>
      </w:r>
    </w:p>
    <w:p>
      <w:r>
        <w:t>□ VS Code 已安装，Python 和 Jupyter 插件已启用</w:t>
      </w:r>
    </w:p>
    <w:p>
      <w:r>
        <w:t>□ 已创建 conda 虚拟环境 study，并激活使用</w:t>
      </w:r>
    </w:p>
    <w:p>
      <w:r>
        <w:t>□ 能在 Jupyter Notebook 中编写和运行代码</w:t>
      </w:r>
    </w:p>
    <w:p>
      <w:r>
        <w:t>□ 已注册 GitHub 账号，创建了 study-log 仓库</w:t>
      </w:r>
    </w:p>
    <w:p>
      <w:r>
        <w:t>□ 理解编译型语言和解释型语言的区别</w:t>
      </w:r>
    </w:p>
    <w:p>
      <w:r>
        <w:t>□ 掌握单行注释（#）和多行注释（三引号）的用法</w:t>
      </w:r>
    </w:p>
    <w:p>
      <w:r>
        <w:t>□ 能灵活使用 print() 的 sep 和 end 参数</w:t>
      </w:r>
    </w:p>
    <w:p>
      <w:r>
        <w:t>□ 知道标识符的命名规则（字母/数字/下划线，不能数字开头，不能关键字）</w:t>
      </w:r>
    </w:p>
    <w:p>
      <w:r>
        <w:t>□ 掌握 4 种数值类型：int、float、bool、complex</w:t>
      </w:r>
    </w:p>
    <w:p>
      <w:r>
        <w:t>□ 能用 type() 查看类型，能用 int()/float()/str() 进行类型转换</w:t>
      </w:r>
    </w:p>
    <w:p>
      <w:r>
        <w:t>□ 理解 None 的含义和判断方式（is None）</w:t>
      </w:r>
    </w:p>
    <w:p>
      <w:r>
        <w:t>□ 掌握字符串索引（[n]）和切片（[start:stop:step]）</w:t>
      </w:r>
    </w:p>
    <w:p>
      <w:r>
        <w:t>□ 会用字符串常用方法：upper、lower、strip、replace、split、join、find</w:t>
      </w:r>
    </w:p>
    <w:p>
      <w:r>
        <w:t>□ 理解转义字符：\\n、\\t、\\r，知道原始字符串 r"..." 的用法</w:t>
      </w:r>
    </w:p>
    <w:p>
      <w:r>
        <w:t>□ 推荐使用 f-string 进行字符串格式化</w:t>
      </w:r>
    </w:p>
    <w:p>
      <w:r>
        <w:t>□ 掌握所有运算符：算术、赋值、比较、逻辑、位、成员、身份</w:t>
      </w:r>
    </w:p>
    <w:p>
      <w:r>
        <w:t>□ 理解 =（赋值）和 ==（比较）的区别</w:t>
      </w:r>
    </w:p>
    <w:p>
      <w:r>
        <w:t>□ 能用 input() 接收用户输入，并正确进行类型转换</w:t>
      </w:r>
    </w:p>
    <w:p>
      <w:r>
        <w:t>□ 完成综合练习：简单计算器和信息名片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A2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DB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C3E5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4495E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刘鑫</cp:lastModifiedBy>
  <dcterms:modified xsi:type="dcterms:W3CDTF">2026-08-17T13:13:26Z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