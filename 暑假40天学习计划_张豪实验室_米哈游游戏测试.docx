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</w:pPr>
      <w:r>
        <w:rPr>
          <w:rFonts w:ascii="微软雅黑" w:hAnsi="微软雅黑" w:eastAsia="微软雅黑"/>
          <w:b/>
          <w:color w:val="2B579A"/>
          <w:sz w:val="52"/>
        </w:rPr>
        <w:t>暑假40天学习计划</w:t>
      </w:r>
    </w:p>
    <w:p>
      <w:pPr>
        <w:jc w:val="center"/>
      </w:pPr>
      <w:r>
        <w:rPr>
          <w:rFonts w:ascii="微软雅黑" w:hAnsi="微软雅黑" w:eastAsia="微软雅黑"/>
          <w:color w:val="646464"/>
          <w:sz w:val="28"/>
        </w:rPr>
        <w:t>目标：张豪老师实验室 + 米哈游游戏测试实习</w:t>
      </w:r>
    </w:p>
    <w:p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📅 计划周期</w:t>
            </w:r>
          </w:p>
        </w:tc>
        <w:tc>
          <w:tcPr>
            <w:tcW w:w="680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2026年8月5日 — 2026年9月13日（共40天）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🎯 核心目标</w:t>
            </w:r>
          </w:p>
        </w:tc>
        <w:tc>
          <w:tcPr>
            <w:tcW w:w="680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9月15日前具备联系张豪老师进实验组的能力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🎮 岗位目标</w:t>
            </w:r>
          </w:p>
        </w:tc>
        <w:tc>
          <w:tcPr>
            <w:tcW w:w="680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米哈游游戏测试实习生（为主），覆盖程序&amp;技术类多岗位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👨‍🏫 目标导师</w:t>
            </w:r>
          </w:p>
        </w:tc>
        <w:tc>
          <w:tcPr>
            <w:tcW w:w="680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张豪 — 青年研究员/紫江青年学者，联邦学习/分布式大模型方向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📧 导师邮箱</w:t>
            </w:r>
          </w:p>
        </w:tc>
        <w:tc>
          <w:tcPr>
            <w:tcW w:w="680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hzhang@cee.ecnu.edu.cn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🏫 办公地点</w:t>
            </w:r>
          </w:p>
        </w:tc>
        <w:tc>
          <w:tcPr>
            <w:tcW w:w="680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华东师范大学闵行校区信息楼</w:t>
            </w:r>
          </w:p>
        </w:tc>
      </w:tr>
    </w:tbl>
    <w:p>
      <w:r>
        <w:br w:type="page"/>
      </w:r>
    </w:p>
    <w:p>
      <w:pPr>
        <w:pStyle w:val="3"/>
      </w:pPr>
      <w:r>
        <w:rPr>
          <w:rFonts w:ascii="微软雅黑" w:hAnsi="微软雅黑" w:eastAsia="微软雅黑"/>
        </w:rPr>
        <w:t>目录</w:t>
      </w:r>
    </w:p>
    <w:p>
      <w:r>
        <w:rPr>
          <w:rFonts w:ascii="微软雅黑" w:hAnsi="微软雅黑" w:eastAsia="微软雅黑"/>
          <w:b w:val="0"/>
          <w:sz w:val="21"/>
        </w:rPr>
        <w:t>一、目标拆解：张豪实验室 + 米哈游岗位能力要求</w:t>
      </w:r>
    </w:p>
    <w:p>
      <w:r>
        <w:rPr>
          <w:rFonts w:ascii="微软雅黑" w:hAnsi="微软雅黑" w:eastAsia="微软雅黑"/>
          <w:b w:val="0"/>
          <w:sz w:val="21"/>
        </w:rPr>
        <w:t>二、40天学习路线总览</w:t>
      </w:r>
    </w:p>
    <w:p>
      <w:r>
        <w:rPr>
          <w:rFonts w:ascii="微软雅黑" w:hAnsi="微软雅黑" w:eastAsia="微软雅黑"/>
          <w:b w:val="0"/>
          <w:sz w:val="21"/>
        </w:rPr>
        <w:t>三、每日详细计划</w:t>
      </w:r>
    </w:p>
    <w:p>
      <w:r>
        <w:rPr>
          <w:rFonts w:ascii="微软雅黑" w:hAnsi="微软雅黑" w:eastAsia="微软雅黑"/>
          <w:b w:val="0"/>
          <w:sz w:val="21"/>
        </w:rPr>
        <w:t xml:space="preserve">  第一阶段：Python基础 + 开发环境（Day 1-7）</w:t>
      </w:r>
    </w:p>
    <w:p>
      <w:r>
        <w:rPr>
          <w:rFonts w:ascii="微软雅黑" w:hAnsi="微软雅黑" w:eastAsia="微软雅黑"/>
          <w:b w:val="0"/>
          <w:sz w:val="21"/>
        </w:rPr>
        <w:t xml:space="preserve">  第二阶段：数学基础 + Git版本控制（Day 8-14）</w:t>
      </w:r>
    </w:p>
    <w:p>
      <w:r>
        <w:rPr>
          <w:rFonts w:ascii="微软雅黑" w:hAnsi="微软雅黑" w:eastAsia="微软雅黑"/>
          <w:b w:val="0"/>
          <w:sz w:val="21"/>
        </w:rPr>
        <w:t xml:space="preserve">  第三阶段：机器学习入门 + PyTorch实战（Day 15-21）</w:t>
      </w:r>
    </w:p>
    <w:p>
      <w:r>
        <w:rPr>
          <w:rFonts w:ascii="微软雅黑" w:hAnsi="微软雅黑" w:eastAsia="微软雅黑"/>
          <w:b w:val="0"/>
          <w:sz w:val="21"/>
        </w:rPr>
        <w:t xml:space="preserve">  第四阶段：软件测试 + 游戏测试专项（Day 22-28）</w:t>
      </w:r>
    </w:p>
    <w:p>
      <w:r>
        <w:rPr>
          <w:rFonts w:ascii="微软雅黑" w:hAnsi="微软雅黑" w:eastAsia="微软雅黑"/>
          <w:b w:val="0"/>
          <w:sz w:val="21"/>
        </w:rPr>
        <w:t xml:space="preserve">  第五阶段：联邦学习入门 + 分布式概念（Day 29-35）</w:t>
      </w:r>
    </w:p>
    <w:p>
      <w:r>
        <w:rPr>
          <w:rFonts w:ascii="微软雅黑" w:hAnsi="微软雅黑" w:eastAsia="微软雅黑"/>
          <w:b w:val="0"/>
          <w:sz w:val="21"/>
        </w:rPr>
        <w:t xml:space="preserve">  第六阶段：综合项目 + 导师联系准备（Day 36-40）</w:t>
      </w:r>
    </w:p>
    <w:p>
      <w:r>
        <w:rPr>
          <w:rFonts w:ascii="微软雅黑" w:hAnsi="微软雅黑" w:eastAsia="微软雅黑"/>
          <w:b w:val="0"/>
          <w:sz w:val="21"/>
        </w:rPr>
        <w:t>四、学习资源清单</w:t>
      </w:r>
    </w:p>
    <w:p>
      <w:r>
        <w:rPr>
          <w:rFonts w:ascii="微软雅黑" w:hAnsi="微软雅黑" w:eastAsia="微软雅黑"/>
          <w:b w:val="0"/>
          <w:sz w:val="21"/>
        </w:rPr>
        <w:t>五、联系导师邮件模板</w:t>
      </w:r>
    </w:p>
    <w:p>
      <w:r>
        <w:rPr>
          <w:rFonts w:ascii="微软雅黑" w:hAnsi="微软雅黑" w:eastAsia="微软雅黑"/>
          <w:b w:val="0"/>
          <w:sz w:val="21"/>
        </w:rPr>
        <w:t>六、开学后至寒假（9月-12月）持续学习路线</w:t>
      </w:r>
    </w:p>
    <w:p>
      <w:r>
        <w:br w:type="page"/>
      </w:r>
    </w:p>
    <w:p>
      <w:pPr>
        <w:pStyle w:val="3"/>
      </w:pPr>
      <w:r>
        <w:rPr>
          <w:rFonts w:ascii="微软雅黑" w:hAnsi="微软雅黑" w:eastAsia="微软雅黑"/>
        </w:rPr>
        <w:t>一、目标拆解：张豪实验室 + 米哈游岗位能力要求</w:t>
      </w:r>
    </w:p>
    <w:p>
      <w:pPr>
        <w:pStyle w:val="4"/>
      </w:pPr>
      <w:r>
        <w:rPr>
          <w:rFonts w:ascii="微软雅黑" w:hAnsi="微软雅黑" w:eastAsia="微软雅黑"/>
        </w:rPr>
        <w:t>1.1 张豪老师实验室能力要求</w:t>
      </w:r>
    </w:p>
    <w:p>
      <w:r>
        <w:rPr>
          <w:rFonts w:ascii="微软雅黑" w:hAnsi="微软雅黑" w:eastAsia="微软雅黑"/>
          <w:b w:val="0"/>
          <w:sz w:val="21"/>
        </w:rPr>
        <w:t>张豪老师的研究方向为：联邦学习、分布式优化、分布式大模型后训练/微调、贝叶斯学习、信息瓶颈理论。进组需要具备以下基础：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102"/>
        <w:gridCol w:w="14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能力项</w:t>
            </w:r>
          </w:p>
        </w:tc>
        <w:tc>
          <w:tcPr>
            <w:tcW w:w="5102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具体要求</w:t>
            </w:r>
          </w:p>
        </w:tc>
        <w:tc>
          <w:tcPr>
            <w:tcW w:w="1417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重要程度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Python 编程</w:t>
            </w:r>
          </w:p>
        </w:tc>
        <w:tc>
          <w:tcPr>
            <w:tcW w:w="510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熟练使用 Python，能编写数据处理脚本、模型训练代码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⭐⭐⭐⭐⭐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PyTorch 框架</w:t>
            </w:r>
          </w:p>
        </w:tc>
        <w:tc>
          <w:tcPr>
            <w:tcW w:w="5102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掌握 PyTorch 基本操作：Tensor、自动求导、DataLoader、模型定义与训练循环</w:t>
            </w:r>
          </w:p>
        </w:tc>
        <w:tc>
          <w:tcPr>
            <w:tcW w:w="141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⭐⭐⭐⭐⭐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机器学习基础</w:t>
            </w:r>
          </w:p>
        </w:tc>
        <w:tc>
          <w:tcPr>
            <w:tcW w:w="510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理解监督学习/无监督学习、损失函数、梯度下降、过拟合/正则化、交叉验证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⭐⭐⭐⭐⭐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深度学习基础</w:t>
            </w:r>
          </w:p>
        </w:tc>
        <w:tc>
          <w:tcPr>
            <w:tcW w:w="5102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了解 MLP、CNN、RNN/Transformer 基本原理，能看懂论文中的模型结构</w:t>
            </w:r>
          </w:p>
        </w:tc>
        <w:tc>
          <w:tcPr>
            <w:tcW w:w="141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⭐⭐⭐⭐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数学基础</w:t>
            </w:r>
          </w:p>
        </w:tc>
        <w:tc>
          <w:tcPr>
            <w:tcW w:w="510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概率论（贝叶斯公式、KL散度）、线性代数（矩阵分解、特征值）、最优化（SGD/Adam）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⭐⭐⭐⭐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Linux 基础</w:t>
            </w:r>
          </w:p>
        </w:tc>
        <w:tc>
          <w:tcPr>
            <w:tcW w:w="5102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能在 Linux 服务器上操作：文件管理、环境配置、进程管理、Shell脚本</w:t>
            </w:r>
          </w:p>
        </w:tc>
        <w:tc>
          <w:tcPr>
            <w:tcW w:w="141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⭐⭐⭐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Git 版本控制</w:t>
            </w:r>
          </w:p>
        </w:tc>
        <w:tc>
          <w:tcPr>
            <w:tcW w:w="510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基本的 clone/pull/add/commit/push 操作，理解分支概念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⭐⭐⭐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论文阅读能力</w:t>
            </w:r>
          </w:p>
        </w:tc>
        <w:tc>
          <w:tcPr>
            <w:tcW w:w="5102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能阅读英文论文，理解联邦学习基本概念（FedAvg算法等）</w:t>
            </w:r>
          </w:p>
        </w:tc>
        <w:tc>
          <w:tcPr>
            <w:tcW w:w="141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⭐⭐⭐</w:t>
            </w:r>
          </w:p>
        </w:tc>
      </w:tr>
    </w:tbl>
    <w:p/>
    <w:p>
      <w:pPr>
        <w:pStyle w:val="4"/>
      </w:pPr>
      <w:r>
        <w:rPr>
          <w:rFonts w:ascii="微软雅黑" w:hAnsi="微软雅黑" w:eastAsia="微软雅黑"/>
        </w:rPr>
        <w:t>1.2 米哈游岗位能力要求（以游戏测试为核心，辐射程序岗）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能力域</w:t>
            </w:r>
          </w:p>
        </w:tc>
        <w:tc>
          <w:tcPr>
            <w:tcW w:w="5102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具体要求</w:t>
            </w:r>
          </w:p>
        </w:tc>
        <w:tc>
          <w:tcPr>
            <w:tcW w:w="2551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覆盖岗位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计算机基础</w:t>
            </w:r>
          </w:p>
        </w:tc>
        <w:tc>
          <w:tcPr>
            <w:tcW w:w="510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数据结构与算法、操作系统、计算机网络、数据库 — 笔试必考</w:t>
            </w:r>
          </w:p>
        </w:tc>
        <w:tc>
          <w:tcPr>
            <w:tcW w:w="25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游戏测试开发、所有程序岗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编程语言</w:t>
            </w:r>
          </w:p>
        </w:tc>
        <w:tc>
          <w:tcPr>
            <w:tcW w:w="5102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Python（测试脚本/自动化）为主，C++（游戏底层/引擎）为辅</w:t>
            </w:r>
          </w:p>
        </w:tc>
        <w:tc>
          <w:tcPr>
            <w:tcW w:w="2551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游戏测试开发、客户端/引擎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测试方法论</w:t>
            </w:r>
          </w:p>
        </w:tc>
        <w:tc>
          <w:tcPr>
            <w:tcW w:w="510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黑盒/白盒测试、测试用例设计、缺陷管理、自动化测试框架</w:t>
            </w:r>
          </w:p>
        </w:tc>
        <w:tc>
          <w:tcPr>
            <w:tcW w:w="25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游戏测试（核心）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游戏理解</w:t>
            </w:r>
          </w:p>
        </w:tc>
        <w:tc>
          <w:tcPr>
            <w:tcW w:w="5102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常见游戏类型机制分析、游戏质量维度（功能/数值/性能/兼容性）</w:t>
            </w:r>
          </w:p>
        </w:tc>
        <w:tc>
          <w:tcPr>
            <w:tcW w:w="2551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游戏测试（核心）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工具链</w:t>
            </w:r>
          </w:p>
        </w:tc>
        <w:tc>
          <w:tcPr>
            <w:tcW w:w="510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Git、Linux命令行、CI/CD概念、性能分析工具（RenderDoc/Profiler等）</w:t>
            </w:r>
          </w:p>
        </w:tc>
        <w:tc>
          <w:tcPr>
            <w:tcW w:w="25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游戏测试开发、TA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加分：AI经验</w:t>
            </w:r>
          </w:p>
        </w:tc>
        <w:tc>
          <w:tcPr>
            <w:tcW w:w="5102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AIGC工具使用、代码大模型提效、AI Agent/自动化 — 米哈游明确优先</w:t>
            </w:r>
          </w:p>
        </w:tc>
        <w:tc>
          <w:tcPr>
            <w:tcW w:w="2551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所有岗位加分项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加分：引擎经验</w:t>
            </w:r>
          </w:p>
        </w:tc>
        <w:tc>
          <w:tcPr>
            <w:tcW w:w="510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Unity/Unreal基础操作、游戏开发流程理解</w:t>
            </w:r>
          </w:p>
        </w:tc>
        <w:tc>
          <w:tcPr>
            <w:tcW w:w="25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客户端/引擎/TA</w:t>
            </w:r>
          </w:p>
        </w:tc>
      </w:tr>
    </w:tbl>
    <w:p/>
    <w:p>
      <w:pPr>
        <w:pStyle w:val="4"/>
      </w:pPr>
      <w:r>
        <w:rPr>
          <w:rFonts w:ascii="微软雅黑" w:hAnsi="微软雅黑" w:eastAsia="微软雅黑"/>
        </w:rPr>
        <w:t>1.3 能力重叠分析</w:t>
      </w:r>
    </w:p>
    <w:p>
      <w:r>
        <w:rPr>
          <w:rFonts w:ascii="微软雅黑" w:hAnsi="微软雅黑" w:eastAsia="微软雅黑"/>
          <w:b w:val="0"/>
          <w:sz w:val="21"/>
        </w:rPr>
        <w:t>下图展示了两条路径的能力交集。Python、ML/DL基础、Git、Linux 是"实验室进组"和"米哈游实习"的共同基础，优先攻克。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84"/>
        <w:gridCol w:w="2835"/>
        <w:gridCol w:w="19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能力项</w:t>
            </w:r>
          </w:p>
        </w:tc>
        <w:tc>
          <w:tcPr>
            <w:tcW w:w="1984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张豪实验室</w:t>
            </w:r>
          </w:p>
        </w:tc>
        <w:tc>
          <w:tcPr>
            <w:tcW w:w="2835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米哈游岗位</w:t>
            </w:r>
          </w:p>
        </w:tc>
        <w:tc>
          <w:tcPr>
            <w:tcW w:w="1984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Python 编程</w:t>
            </w:r>
          </w:p>
        </w:tc>
        <w:tc>
          <w:tcPr>
            <w:tcW w:w="198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核心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核心</w:t>
            </w:r>
          </w:p>
        </w:tc>
        <w:tc>
          <w:tcPr>
            <w:tcW w:w="198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🔴 最高优先级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机器学习/深度学习</w:t>
            </w:r>
          </w:p>
        </w:tc>
        <w:tc>
          <w:tcPr>
            <w:tcW w:w="198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核心（联邦学习）</w:t>
            </w:r>
          </w:p>
        </w:tc>
        <w:tc>
          <w:tcPr>
            <w:tcW w:w="2835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加分（AI测试/Agent）</w:t>
            </w:r>
          </w:p>
        </w:tc>
        <w:tc>
          <w:tcPr>
            <w:tcW w:w="198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🔴 最高优先级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Git 版本控制</w:t>
            </w:r>
          </w:p>
        </w:tc>
        <w:tc>
          <w:tcPr>
            <w:tcW w:w="198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需要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需要</w:t>
            </w:r>
          </w:p>
        </w:tc>
        <w:tc>
          <w:tcPr>
            <w:tcW w:w="198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🟡 高优先级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Linux 基础</w:t>
            </w:r>
          </w:p>
        </w:tc>
        <w:tc>
          <w:tcPr>
            <w:tcW w:w="198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需要（服务器训练）</w:t>
            </w:r>
          </w:p>
        </w:tc>
        <w:tc>
          <w:tcPr>
            <w:tcW w:w="2835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需要</w:t>
            </w:r>
          </w:p>
        </w:tc>
        <w:tc>
          <w:tcPr>
            <w:tcW w:w="198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🟡 高优先级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数据结构与算法</w:t>
            </w:r>
          </w:p>
        </w:tc>
        <w:tc>
          <w:tcPr>
            <w:tcW w:w="198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基础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笔试必考</w:t>
            </w:r>
          </w:p>
        </w:tc>
        <w:tc>
          <w:tcPr>
            <w:tcW w:w="198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🔴 最高优先级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数学基础</w:t>
            </w:r>
          </w:p>
        </w:tc>
        <w:tc>
          <w:tcPr>
            <w:tcW w:w="198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核心（概率/优化）</w:t>
            </w:r>
          </w:p>
        </w:tc>
        <w:tc>
          <w:tcPr>
            <w:tcW w:w="2835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基础</w:t>
            </w:r>
          </w:p>
        </w:tc>
        <w:tc>
          <w:tcPr>
            <w:tcW w:w="198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🟡 高优先级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C++</w:t>
            </w:r>
          </w:p>
        </w:tc>
        <w:tc>
          <w:tcPr>
            <w:tcW w:w="198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❌ 非必需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游戏底层</w:t>
            </w:r>
          </w:p>
        </w:tc>
        <w:tc>
          <w:tcPr>
            <w:tcW w:w="198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🟢 开学后学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测试方法论</w:t>
            </w:r>
          </w:p>
        </w:tc>
        <w:tc>
          <w:tcPr>
            <w:tcW w:w="198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❌ 非必需</w:t>
            </w:r>
          </w:p>
        </w:tc>
        <w:tc>
          <w:tcPr>
            <w:tcW w:w="2835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核心</w:t>
            </w:r>
          </w:p>
        </w:tc>
        <w:tc>
          <w:tcPr>
            <w:tcW w:w="198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🟡 高优先级（40天主攻）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Unity/Unreal</w:t>
            </w:r>
          </w:p>
        </w:tc>
        <w:tc>
          <w:tcPr>
            <w:tcW w:w="198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❌ 不需要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✅ 加分</w:t>
            </w:r>
          </w:p>
        </w:tc>
        <w:tc>
          <w:tcPr>
            <w:tcW w:w="198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🟢 开学后学</w:t>
            </w:r>
          </w:p>
        </w:tc>
      </w:tr>
    </w:tbl>
    <w:p/>
    <w:p>
      <w:r>
        <w:br w:type="page"/>
      </w:r>
    </w:p>
    <w:p>
      <w:pPr>
        <w:pStyle w:val="3"/>
      </w:pPr>
      <w:r>
        <w:rPr>
          <w:rFonts w:ascii="微软雅黑" w:hAnsi="微软雅黑" w:eastAsia="微软雅黑"/>
        </w:rPr>
        <w:t>二、40天学习路线总览</w:t>
      </w:r>
    </w:p>
    <w:p>
      <w:r>
        <w:rPr>
          <w:rFonts w:ascii="微软雅黑" w:hAnsi="微软雅黑" w:eastAsia="微软雅黑"/>
          <w:b w:val="0"/>
          <w:sz w:val="21"/>
        </w:rPr>
        <w:t>总时长：40天 | 每日有效学习时间：6-8小时 | 每周休息1天（周日） | 实际学习日：约35天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1984"/>
        <w:gridCol w:w="850"/>
        <w:gridCol w:w="39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w="1134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w="1984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主题</w:t>
            </w:r>
          </w:p>
        </w:tc>
        <w:tc>
          <w:tcPr>
            <w:tcW w:w="850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天数</w:t>
            </w:r>
          </w:p>
        </w:tc>
        <w:tc>
          <w:tcPr>
            <w:tcW w:w="3969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阶段目标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第一阶段</w:t>
            </w:r>
          </w:p>
        </w:tc>
        <w:tc>
          <w:tcPr>
            <w:tcW w:w="113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1-7</w:t>
            </w:r>
          </w:p>
        </w:tc>
        <w:tc>
          <w:tcPr>
            <w:tcW w:w="198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Python基础 + 开发环境</w:t>
            </w:r>
          </w:p>
        </w:tc>
        <w:tc>
          <w:tcPr>
            <w:tcW w:w="85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7天</w:t>
            </w:r>
          </w:p>
        </w:tc>
        <w:tc>
          <w:tcPr>
            <w:tcW w:w="3969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搭建完整Python开发环境，掌握基础语法和常用库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第二阶段</w:t>
            </w:r>
          </w:p>
        </w:tc>
        <w:tc>
          <w:tcPr>
            <w:tcW w:w="113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8-14</w:t>
            </w:r>
          </w:p>
        </w:tc>
        <w:tc>
          <w:tcPr>
            <w:tcW w:w="198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数学基础 + Git</w:t>
            </w:r>
          </w:p>
        </w:tc>
        <w:tc>
          <w:tcPr>
            <w:tcW w:w="850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7天</w:t>
            </w:r>
          </w:p>
        </w:tc>
        <w:tc>
          <w:tcPr>
            <w:tcW w:w="3969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攻克ML所需核心数学，掌握Git协作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第三阶段</w:t>
            </w:r>
          </w:p>
        </w:tc>
        <w:tc>
          <w:tcPr>
            <w:tcW w:w="113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15-21</w:t>
            </w:r>
          </w:p>
        </w:tc>
        <w:tc>
          <w:tcPr>
            <w:tcW w:w="198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机器学习入门 + PyTorch</w:t>
            </w:r>
          </w:p>
        </w:tc>
        <w:tc>
          <w:tcPr>
            <w:tcW w:w="85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7天</w:t>
            </w:r>
          </w:p>
        </w:tc>
        <w:tc>
          <w:tcPr>
            <w:tcW w:w="3969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理解ML核心概念，能用PyTorch训练模型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第四阶段</w:t>
            </w:r>
          </w:p>
        </w:tc>
        <w:tc>
          <w:tcPr>
            <w:tcW w:w="113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22-28</w:t>
            </w:r>
          </w:p>
        </w:tc>
        <w:tc>
          <w:tcPr>
            <w:tcW w:w="198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软件测试 + 游戏测试专项</w:t>
            </w:r>
          </w:p>
        </w:tc>
        <w:tc>
          <w:tcPr>
            <w:tcW w:w="850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7天</w:t>
            </w:r>
          </w:p>
        </w:tc>
        <w:tc>
          <w:tcPr>
            <w:tcW w:w="3969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掌握测试方法论，完成游戏测试实战项目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第五阶段</w:t>
            </w:r>
          </w:p>
        </w:tc>
        <w:tc>
          <w:tcPr>
            <w:tcW w:w="113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29-35</w:t>
            </w:r>
          </w:p>
        </w:tc>
        <w:tc>
          <w:tcPr>
            <w:tcW w:w="198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联邦学习入门 + 分布式概念</w:t>
            </w:r>
          </w:p>
        </w:tc>
        <w:tc>
          <w:tcPr>
            <w:tcW w:w="85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7天</w:t>
            </w:r>
          </w:p>
        </w:tc>
        <w:tc>
          <w:tcPr>
            <w:tcW w:w="3969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理解联邦学习基础，能阅读张豪老师论文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第六阶段</w:t>
            </w:r>
          </w:p>
        </w:tc>
        <w:tc>
          <w:tcPr>
            <w:tcW w:w="113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36-40</w:t>
            </w:r>
          </w:p>
        </w:tc>
        <w:tc>
          <w:tcPr>
            <w:tcW w:w="198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综合项目 + 导师联系准备</w:t>
            </w:r>
          </w:p>
        </w:tc>
        <w:tc>
          <w:tcPr>
            <w:tcW w:w="850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5天</w:t>
            </w:r>
          </w:p>
        </w:tc>
        <w:tc>
          <w:tcPr>
            <w:tcW w:w="3969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完成综合项目，写好联系邮件，投递简历</w:t>
            </w:r>
          </w:p>
        </w:tc>
      </w:tr>
    </w:tbl>
    <w:p/>
    <w:p/>
    <w:p>
      <w:r>
        <w:rPr>
          <w:rFonts w:ascii="微软雅黑" w:hAnsi="微软雅黑" w:eastAsia="微软雅黑"/>
          <w:b/>
          <w:sz w:val="21"/>
        </w:rPr>
        <w:t>📊 时间分配占比：</w:t>
      </w:r>
    </w:p>
    <w:p>
      <w:r>
        <w:rPr>
          <w:rFonts w:ascii="微软雅黑" w:hAnsi="微软雅黑" w:eastAsia="微软雅黑"/>
          <w:b w:val="0"/>
          <w:sz w:val="21"/>
        </w:rPr>
        <w:t xml:space="preserve">  Python/编程：25%  |  数学：15%  |  ML/DL + PyTorch：20%  |  测试 + 游戏：20%  |  联邦学习：10%  |  综合 + 联系导师：10%</w:t>
      </w:r>
    </w:p>
    <w:p>
      <w:r>
        <w:br w:type="page"/>
      </w:r>
    </w:p>
    <w:p>
      <w:pPr>
        <w:pStyle w:val="3"/>
      </w:pPr>
      <w:r>
        <w:rPr>
          <w:rFonts w:ascii="微软雅黑" w:hAnsi="微软雅黑" w:eastAsia="微软雅黑"/>
        </w:rPr>
        <w:t>三、每日详细计划</w:t>
      </w:r>
    </w:p>
    <w:p>
      <w:pPr>
        <w:pStyle w:val="4"/>
      </w:pPr>
      <w:r>
        <w:rPr>
          <w:rFonts w:ascii="微软雅黑" w:hAnsi="微软雅黑" w:eastAsia="微软雅黑"/>
        </w:rPr>
        <w:t>第一阶段：Python基础 + 开发环境搭建（Day 1-7）</w:t>
      </w:r>
    </w:p>
    <w:p>
      <w:r>
        <w:rPr>
          <w:rFonts w:ascii="微软雅黑" w:hAnsi="微软雅黑" w:eastAsia="微软雅黑"/>
          <w:b/>
          <w:sz w:val="21"/>
        </w:rPr>
        <w:t>🎯 目标：从零搭建完整Python开发环境，掌握Python核心语法，能写200行以内的数据处理脚本。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59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w="1701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主题</w:t>
            </w:r>
          </w:p>
        </w:tc>
        <w:tc>
          <w:tcPr>
            <w:tcW w:w="5953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详细任务（6-7h/天）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1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8/5 周二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环境搭建与Python初探</w:t>
            </w:r>
          </w:p>
        </w:tc>
        <w:tc>
          <w:tcPr>
            <w:tcW w:w="5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安装Python 3.10+、VS Code、Anaconda/Miniconda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配置VS Code插件（Python、Jupyter、GitLens）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创建第一个虚拟环境 `conda create -n study python=3.10`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Python基础：变量、数据类型、运算符、输入输出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编写第一个脚本：Hello World + 简单计算器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Jupyter Notebook 基本使用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整理笔记到Notion/飞书文档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注册GitHub账号，创建 study-log 仓库记录每日学习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2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8/6 周三</w:t>
            </w:r>
          </w:p>
        </w:tc>
        <w:tc>
          <w:tcPr>
            <w:tcW w:w="1701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控制流与数据结构</w:t>
            </w:r>
          </w:p>
        </w:tc>
        <w:tc>
          <w:tcPr>
            <w:tcW w:w="5953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条件判断(if/elif/else)、循环(for/while)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列表(List)操作：增删改查、切片、列表推导式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练习：LeetCode 1-两数之和、26-去重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元组(Tuple)、字典(Dict)、集合(Set)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字符串操作：格式化、正则表达式入门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  <w:highlight w:val="none"/>
              </w:rPr>
              <w:t>• 练习：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>词频统计器</w:t>
            </w:r>
            <w:r>
              <w:rPr>
                <w:rFonts w:ascii="微软雅黑" w:hAnsi="微软雅黑" w:eastAsia="微软雅黑"/>
                <w:sz w:val="18"/>
                <w:highlight w:val="none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刷 LeetCode 2道 Easy（使用Python3）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3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8/7 周四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函数与模块化编程</w:t>
            </w:r>
          </w:p>
        </w:tc>
        <w:tc>
          <w:tcPr>
            <w:tcW w:w="5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函数定义、参数类型（位置/默认/关键字/可变参数）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作用域、闭包、lambda表达式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练习：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>编写一个支持多种统计函数的工具模块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模块与包的概念、__name__=="__main__"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常用标准库：os, sys, pathlib, datetime, random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pip安装第三方库：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>requests, numpy, pandas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 xml:space="preserve"> 用requests爬取一个网页，解析JSON数据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4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8/8 周五</w:t>
            </w:r>
          </w:p>
        </w:tc>
        <w:tc>
          <w:tcPr>
            <w:tcW w:w="1701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面向对象编程与异常处理</w:t>
            </w:r>
          </w:p>
        </w:tc>
        <w:tc>
          <w:tcPr>
            <w:tcW w:w="5953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• </w:t>
            </w:r>
            <w:bookmarkStart w:id="0" w:name="OLE_LINK1"/>
            <w:r>
              <w:rPr>
                <w:rFonts w:ascii="微软雅黑" w:hAnsi="微软雅黑" w:eastAsia="微软雅黑"/>
                <w:sz w:val="18"/>
              </w:rPr>
              <w:t>类与对象、__init__、self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继承、多态、魔法方法(__str__, __repr__)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练习：设计一个简单的游戏角色类体系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bookmarkEnd w:id="0"/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</w:t>
            </w:r>
            <w:bookmarkStart w:id="1" w:name="OLE_LINK2"/>
            <w:r>
              <w:rPr>
                <w:rFonts w:ascii="微软雅黑" w:hAnsi="微软雅黑" w:eastAsia="微软雅黑"/>
                <w:sz w:val="18"/>
              </w:rPr>
              <w:t xml:space="preserve"> 异常处理 try/except/finally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文件读写（文本、CSV、JSON）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• </w:t>
            </w:r>
            <w:bookmarkStart w:id="2" w:name="OLE_LINK4"/>
            <w:r>
              <w:rPr>
                <w:rFonts w:ascii="微软雅黑" w:hAnsi="微软雅黑" w:eastAsia="微软雅黑"/>
                <w:sz w:val="18"/>
                <w:highlight w:val="yellow"/>
              </w:rPr>
              <w:t>上下文管理器(with语句)</w:t>
            </w:r>
            <w:bookmarkEnd w:id="2"/>
            <w:r>
              <w:rPr>
                <w:rFonts w:ascii="微软雅黑" w:hAnsi="微软雅黑" w:eastAsia="微软雅黑"/>
                <w:sz w:val="18"/>
                <w:highlight w:val="yellow"/>
              </w:rPr>
              <w:br w:type="textWrapping"/>
            </w:r>
            <w:bookmarkEnd w:id="1"/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刷LeetCode 2道 Easy + 整理本周笔记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5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8/9 周六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bookmarkStart w:id="3" w:name="OLE_LINK3"/>
            <w:r>
              <w:rPr>
                <w:rFonts w:ascii="微软雅黑" w:hAnsi="微软雅黑" w:eastAsia="微软雅黑"/>
                <w:sz w:val="18"/>
              </w:rPr>
              <w:t>NumPy与Pandas</w:t>
            </w:r>
            <w:bookmarkEnd w:id="3"/>
            <w:r>
              <w:rPr>
                <w:rFonts w:ascii="微软雅黑" w:hAnsi="微软雅黑" w:eastAsia="微软雅黑"/>
                <w:sz w:val="18"/>
              </w:rPr>
              <w:t>实战</w:t>
            </w:r>
          </w:p>
        </w:tc>
        <w:tc>
          <w:tcPr>
            <w:tcW w:w="5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NumPy：ndarray、广播机制、矩阵运算、随机数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练习：用NumPy实现梯度下降的简单演示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Pandas：Series、DataFrame、数据清洗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读取CSV/Excel、groupby、merge、pivot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>练习：分析一份游戏数据CSV（如玩家登录记录）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回顾本周内容，整理知识图谱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6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8/10 周日</w:t>
            </w:r>
          </w:p>
        </w:tc>
        <w:tc>
          <w:tcPr>
            <w:tcW w:w="1701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🎮 休息日（轻量学习）</w:t>
            </w:r>
          </w:p>
        </w:tc>
        <w:tc>
          <w:tcPr>
            <w:tcW w:w="5953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•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 xml:space="preserve"> 玩2-3款不同类型的手游/端游（原神、星穹铁道、绝区零等），记录：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br w:type="textWrapping"/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 xml:space="preserve">  - 游戏核心机制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br w:type="textWrapping"/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 xml:space="preserve">  - UI/UX设计特点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你发现的BUG或可改进之处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阅读一篇米哈游技术博客或招聘相关文章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整理本周笔记，补齐遗漏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7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8/11 周一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Python项目实战 + 阶段测验</w:t>
            </w:r>
          </w:p>
        </w:tc>
        <w:tc>
          <w:tcPr>
            <w:tcW w:w="5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>综合项目：游戏日志分析工具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br w:type="textWrapping"/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 xml:space="preserve">  - 读取模拟的游戏运行日志文件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br w:type="textWrapping"/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 xml:space="preserve">  - 统计分析（错误率、FPS分布、加载时长）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br w:type="textWrapping"/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 xml:space="preserve">  - 输出可视化报告（matplotlib简单图表）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阶段自测：完成一套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>Python基础题（30题）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查漏补缺，整理问题清单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LeetCode刷题 3道（含1道Medium挑战）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产出本阶段成果：GitHub上提交日志分析工具代码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写阶段总结博客/笔记</w:t>
            </w:r>
          </w:p>
        </w:tc>
      </w:tr>
    </w:tbl>
    <w:p/>
    <w:p>
      <w:r>
        <w:br w:type="page"/>
      </w:r>
    </w:p>
    <w:p>
      <w:pPr>
        <w:pStyle w:val="4"/>
      </w:pPr>
      <w:r>
        <w:rPr>
          <w:rFonts w:ascii="微软雅黑" w:hAnsi="微软雅黑" w:eastAsia="微软雅黑"/>
        </w:rPr>
        <w:t>第二阶段：数学基础 + Git版本控制（Day 8-14）</w:t>
      </w:r>
    </w:p>
    <w:p>
      <w:r>
        <w:rPr>
          <w:rFonts w:ascii="微软雅黑" w:hAnsi="微软雅黑" w:eastAsia="微软雅黑"/>
          <w:b/>
          <w:sz w:val="21"/>
        </w:rPr>
        <w:t>🎯 目标：掌握ML所需的概率论/线性代数/最优化核心概念，熟练使用Git进行版本控制。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59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w="1701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主题</w:t>
            </w:r>
          </w:p>
        </w:tc>
        <w:tc>
          <w:tcPr>
            <w:tcW w:w="5953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详细任务（6-7h/天）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8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8/12 周二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概率论核心（上）</w:t>
            </w:r>
          </w:p>
        </w:tc>
        <w:tc>
          <w:tcPr>
            <w:tcW w:w="5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概率基础：条件概率、全概率公式、贝叶斯定理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重点：贝叶斯公式的直观理解和计算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→ 这是张豪老师研究的贝叶斯学习的基础！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练习：</w:t>
            </w:r>
            <w:bookmarkStart w:id="4" w:name="OLE_LINK5"/>
            <w:r>
              <w:rPr>
                <w:rFonts w:ascii="微软雅黑" w:hAnsi="微软雅黑" w:eastAsia="微软雅黑"/>
                <w:sz w:val="18"/>
              </w:rPr>
              <w:t>用Python模拟贝叶斯推断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bookmarkEnd w:id="4"/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随机变量、分布（高斯/伯努利/多项分布）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期望、方差、协方差、相关系数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用NumPy可视化各种概率分布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阅读：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>张豪老师ICML2023论文FedCR中的概率建模部分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9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8/13 周三</w:t>
            </w:r>
          </w:p>
        </w:tc>
        <w:tc>
          <w:tcPr>
            <w:tcW w:w="1701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概率论核心（下）</w:t>
            </w:r>
          </w:p>
        </w:tc>
        <w:tc>
          <w:tcPr>
            <w:tcW w:w="5953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信息论基础：熵、交叉熵、KL散度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→ 这是张豪老师"信息瓶颈"研究的基础！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互信息的概念和计算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练习：计算两个分布的KL散度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最大似然估计(MLE)、最大后验估计(MAP)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>用Python实现MLE参数估计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刷题：LeetCode 2道（开始用Python写解题注释）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10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8/14 周四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线性代数精华</w:t>
            </w:r>
          </w:p>
        </w:tc>
        <w:tc>
          <w:tcPr>
            <w:tcW w:w="5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向量与矩阵运算、点积、矩阵乘法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线性变换的几何理解（用matplotlib可视化）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特征值与特征向量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矩阵分解：SVD、PCA降维原理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用NumPy实现PCA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梯度、Jacobian矩阵、Hessian矩阵简介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安装并学习Git：git init / clone / add / commit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11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8/15 周五</w:t>
            </w:r>
          </w:p>
        </w:tc>
        <w:tc>
          <w:tcPr>
            <w:tcW w:w="1701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最优化基础</w:t>
            </w:r>
          </w:p>
        </w:tc>
        <w:tc>
          <w:tcPr>
            <w:tcW w:w="5953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梯度下降(GD)及其变体：SGD、Mini-batch GD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动量法、Adam优化器原理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用Python从零实现SGD并可视化收敛过程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凸优化概念简介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正则化：L1/L2正则、Dropout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损失函数全家桶：MSE、Cross-Entropy、Hinge Loss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Git进阶：branch、merge、rebase概念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创建自己的GitHub学习仓库，提交本周代码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12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8/16 周六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Git完整学习 + 数据结构热身</w:t>
            </w:r>
          </w:p>
        </w:tc>
        <w:tc>
          <w:tcPr>
            <w:tcW w:w="5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Git实战：创建分支、合并、解决冲突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Fork + Pull Request流程演练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学习.gitignore、git stash、git log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用GitHub Pages搭建个人技术博客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数据结构热身：数组、链表、栈、队列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用Python实现基本数据结构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LeetCode刷题 3道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把第一阶段的项目代码上传GitHub，写好README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13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8/17 周日</w:t>
            </w:r>
          </w:p>
        </w:tc>
        <w:tc>
          <w:tcPr>
            <w:tcW w:w="1701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🎮 休息日（轻量学习）</w:t>
            </w:r>
          </w:p>
        </w:tc>
        <w:tc>
          <w:tcPr>
            <w:tcW w:w="5953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• 玩1-2款游戏，重点观察：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 xml:space="preserve"> 网络同步机制（多人在线时是否有延迟/卡顿）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br w:type="textWrapping"/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 xml:space="preserve">  - 游戏内的数值系统设计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br w:type="textWrapping"/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>• 阅读一篇联邦学习综述文章（中文，如"联邦学习综述"）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整理本周数学笔记，制作公式速查表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14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8/18 周一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阶段复习 + 数学×代码融合</w:t>
            </w:r>
          </w:p>
        </w:tc>
        <w:tc>
          <w:tcPr>
            <w:tcW w:w="5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数学第二阶段综合练习（10道概率+线代+优化综合题）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用代码验证数学结论（如梯度下降收敛、PCA降维效果）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>综合小项目：用PCA对MNIST手写数字降维并可视化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LeetCode 3道（链表相关）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产出：GitHub上传数学笔记 + PCA项目代码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写阶段总结</w:t>
            </w:r>
          </w:p>
        </w:tc>
      </w:tr>
    </w:tbl>
    <w:p/>
    <w:p>
      <w:r>
        <w:br w:type="page"/>
      </w:r>
    </w:p>
    <w:p>
      <w:pPr>
        <w:pStyle w:val="4"/>
      </w:pPr>
      <w:r>
        <w:rPr>
          <w:rFonts w:ascii="微软雅黑" w:hAnsi="微软雅黑" w:eastAsia="微软雅黑"/>
        </w:rPr>
        <w:t>第三阶段：机器学习入门 + PyTorch实战（Day 15-21）</w:t>
      </w:r>
    </w:p>
    <w:p>
      <w:r>
        <w:rPr>
          <w:rFonts w:ascii="微软雅黑" w:hAnsi="微软雅黑" w:eastAsia="微软雅黑"/>
          <w:b/>
          <w:sz w:val="21"/>
        </w:rPr>
        <w:t>🎯 目标：理解ML核心概念，会用PyTorch完成完整的训练-验证-测试流程，产出一个可展示的模型训练项目。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59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w="1701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主题</w:t>
            </w:r>
          </w:p>
        </w:tc>
        <w:tc>
          <w:tcPr>
            <w:tcW w:w="5953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详细任务（6-7h/天）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15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8/19 周二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机器学习概览 + PyTorch环境</w:t>
            </w:r>
          </w:p>
        </w:tc>
        <w:tc>
          <w:tcPr>
            <w:tcW w:w="5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>ML三大范式：监督学习、无监督学习、强化学习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br w:type="textWrapping"/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>• 训练/验证/测试集划分、偏差-方差权衡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过拟合与欠拟合诊断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PyTorch安装（CPU版先行，GPU版后续配置）</w:t>
            </w:r>
            <w:bookmarkStart w:id="5" w:name="_GoBack"/>
            <w:bookmarkEnd w:id="5"/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 xml:space="preserve"> PyTorch基础：Tensor创建与操作、设备管理(cpu/cuda)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br w:type="textWrapping"/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>• 自动求导(autograd)机制深入理解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练习：用autograd求多元函数梯度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>阅读PyTorch官方60min入门教程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16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8/20 周三</w:t>
            </w:r>
          </w:p>
        </w:tc>
        <w:tc>
          <w:tcPr>
            <w:tcW w:w="1701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逻辑回归 + 第一个PyTorch模型</w:t>
            </w:r>
          </w:p>
        </w:tc>
        <w:tc>
          <w:tcPr>
            <w:tcW w:w="5953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逻辑回归原理：sigmoid、决策边界、二分类/多分类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>用PyTorch从零实现逻辑回归（手写梯度更新）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• </w:t>
            </w:r>
            <w:r>
              <w:rPr>
                <w:rFonts w:ascii="微软雅黑" w:hAnsi="微软雅黑" w:eastAsia="微软雅黑"/>
                <w:color w:val="0000FF"/>
                <w:sz w:val="18"/>
                <w:highlight w:val="yellow"/>
              </w:rPr>
              <w:t>PyTorch高级API：nn.Module、nn.Linear、nn.Sequential</w:t>
            </w:r>
            <w:r>
              <w:rPr>
                <w:rFonts w:ascii="微软雅黑" w:hAnsi="微软雅黑" w:eastAsia="微软雅黑"/>
                <w:color w:val="0000FF"/>
                <w:sz w:val="18"/>
                <w:highlight w:val="yellow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损失函数：nn.CrossEntropyLoss、nn.MSELoss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优化器：torch.optim.SGD、torch.optim.Adam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>在MNIST上训练逻辑回归模型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刷LeetCode 2道（Easy/Medium）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17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8/21 周四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神经网络 + DataLoader</w:t>
            </w:r>
          </w:p>
        </w:tc>
        <w:tc>
          <w:tcPr>
            <w:tcW w:w="5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>MLP（多层感知机）原理：前向传播、反向传播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br w:type="textWrapping"/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>• 激活函数：ReLU、Sigmoid、Tanh、GeLU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br w:type="textWrapping"/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>• 用PyTorch搭建MLP分类MNIST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>DataLoader与Dataset：自定义数据集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br w:type="textWrapping"/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>• 数据增强：transforms（这是游戏测试中生成测试数据的基础！）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br w:type="textWrapping"/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>• 训练循环标准写法：epoch/iteration/batch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br w:type="textWrapping"/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>• 添加验证集、保存最佳模型(checkpoint)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• </w:t>
            </w:r>
            <w:r>
              <w:rPr>
                <w:rFonts w:ascii="微软雅黑" w:hAnsi="微软雅黑" w:eastAsia="微软雅黑"/>
                <w:sz w:val="18"/>
                <w:highlight w:val="yellow"/>
              </w:rPr>
              <w:t>用TensorBoard可视化训练曲线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18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8/22 周五</w:t>
            </w:r>
          </w:p>
        </w:tc>
        <w:tc>
          <w:tcPr>
            <w:tcW w:w="1701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  <w:highlight w:val="yellow"/>
              </w:rPr>
              <w:t>CNN入门</w:t>
            </w:r>
          </w:p>
        </w:tc>
        <w:tc>
          <w:tcPr>
            <w:tcW w:w="5953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CNN原理：卷积层、池化层、感受野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经典架构：LeNet、VGG、ResNet（跳跃连接）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用PyTorch搭建CNN分类CIFAR-10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迁移学习：加载预训练ResNet，微调分类CIFAR-10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模型评估：混淆矩阵、Precision/Recall/F1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练习：对比随机初始化和预训练模型的性能差异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LeetCode 2道 + 整理ML笔记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19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8/23 周六</w:t>
            </w:r>
          </w:p>
        </w:tc>
        <w:tc>
          <w:tcPr>
            <w:tcW w:w="1701" w:type="dxa"/>
          </w:tcPr>
          <w:p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sz w:val="18"/>
                <w:highlight w:val="yellow"/>
              </w:rPr>
              <w:t>Transformer基础与大模型概念</w:t>
            </w:r>
          </w:p>
        </w:tc>
        <w:tc>
          <w:tcPr>
            <w:tcW w:w="5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Transformer原理：Self-Attention、Multi-Head Attention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Position Encoding、Layer Normalization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用PyTorch实现简化的Transformer Block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大模型概念扫盲：GPT系列、LLaMA、预训练/微调/RLHF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用HuggingFace加载一个小模型做推理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了解LoRA微调的基本思想（张豪老师研究涉及LLM微调！）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阅读：张豪老师NeurIPS2024论文摘要 + Introduction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20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8/24 周日</w:t>
            </w:r>
          </w:p>
        </w:tc>
        <w:tc>
          <w:tcPr>
            <w:tcW w:w="1701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🎮 休息日（轻量学习）</w:t>
            </w:r>
          </w:p>
        </w:tc>
        <w:tc>
          <w:tcPr>
            <w:tcW w:w="5953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• 玩2款游戏，用"测试思维"分析：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列出你发现的至少5个可测试点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哪些适合自动化测试？哪些必须人工测试？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阅读：一篇游戏测试相关文章/博客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整理本周PyTorch/ML笔记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21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8/25 周一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ML项目实战 + 阶段总结</w:t>
            </w:r>
          </w:p>
        </w:tc>
        <w:tc>
          <w:tcPr>
            <w:tcW w:w="5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综合项目：图像分类完整Pipeline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数据加载 → 模型定义 → 训练循环 → 验证 → 测试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使用CIFAR-10或自定义数据集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记录实验（超参数、结果），写实验报告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阶段自测：ML基础概念30题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LeetCode 3道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产出：GitHub上传完整ML项目（含README和实验报告）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写阶段总结：我理解了哪些ML概念？</w:t>
            </w:r>
          </w:p>
        </w:tc>
      </w:tr>
    </w:tbl>
    <w:p/>
    <w:p>
      <w:r>
        <w:br w:type="page"/>
      </w:r>
    </w:p>
    <w:p>
      <w:pPr>
        <w:pStyle w:val="4"/>
      </w:pPr>
      <w:r>
        <w:rPr>
          <w:rFonts w:ascii="微软雅黑" w:hAnsi="微软雅黑" w:eastAsia="微软雅黑"/>
        </w:rPr>
        <w:t>第四阶段：软件测试 + 游戏测试专项（Day 22-28）</w:t>
      </w:r>
    </w:p>
    <w:p>
      <w:r>
        <w:rPr>
          <w:rFonts w:ascii="微软雅黑" w:hAnsi="微软雅黑" w:eastAsia="微软雅黑"/>
          <w:b/>
          <w:sz w:val="21"/>
        </w:rPr>
        <w:t>🎯 目标：系统学习软件测试方法论，完成游戏测试实战项目，这是米哈游游戏测试岗的核心能力。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59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w="1701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主题</w:t>
            </w:r>
          </w:p>
        </w:tc>
        <w:tc>
          <w:tcPr>
            <w:tcW w:w="5953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详细任务（6-7h/天）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22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8/26 周二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软件测试基础</w:t>
            </w:r>
          </w:p>
        </w:tc>
        <w:tc>
          <w:tcPr>
            <w:tcW w:w="5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测试基础概念：测试目的、测试原则（7大原则）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测试分类：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按阶段：单元测试/集成测试/系统测试/验收测试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按方法：黑盒/白盒/灰盒测试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按类型：功能/性能/安全/兼容性测试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测试用例设计方法：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等价类划分法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边界值分析法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场景法（业务流程测试）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练习：为一个登录功能设计完整测试用例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安装并学习pytest基本使用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23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8/27 周三</w:t>
            </w:r>
          </w:p>
        </w:tc>
        <w:tc>
          <w:tcPr>
            <w:tcW w:w="1701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自动化测试 + pytest实战</w:t>
            </w:r>
          </w:p>
        </w:tc>
        <w:tc>
          <w:tcPr>
            <w:tcW w:w="5953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pytest深入：fixture、参数化、marker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断言技巧、异常测试(pytest.raises)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测试覆盖率概念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编写一个完整的自动化测试套件：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针对Day 7的日志分析工具写单元测试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测试正常输入、边界输入、异常输入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生成测试报告（pytest-html）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了解CI/CD概念：GitHub Actions简介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把你的测试加入GitHub Actions自动运行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24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8/28 周四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游戏测试专项（一）</w:t>
            </w:r>
          </w:p>
        </w:tc>
        <w:tc>
          <w:tcPr>
            <w:tcW w:w="5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游戏测试vs传统软件测试的差异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游戏测试维度：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功能测试（任务流程/战斗逻辑/UI交互）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数值测试（伤害公式/经济系统平衡性）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性能测试（FPS/内存/加载时间/发热）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兼容性测试（多设备/多平台/多分辨率）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实战：选择一款游戏（如原神），为其"每日委托任务"设计：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- 10条功能测试用例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- 5条边界/异常测试用例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- 3条性能测试用例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用Excel/飞书表格整理测试用例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了解游戏测试常用工具：adb、PerfDog、RenderDoc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25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8/29 周五</w:t>
            </w:r>
          </w:p>
        </w:tc>
        <w:tc>
          <w:tcPr>
            <w:tcW w:w="1701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游戏测试专项（二）</w:t>
            </w:r>
          </w:p>
        </w:tc>
        <w:tc>
          <w:tcPr>
            <w:tcW w:w="5953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游戏自动化测试概览：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UI自动化（Airtest/Sikuli）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接口自动化（协议测试）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压测机器人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尝试用Airtest录制一个简单的手机游戏操作脚本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Bug生命周期：发现→提交→分配→修复→验证→关闭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学习写高质量的Bug Report：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标题简明、步骤可复现、预期vs实际、截图/日志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练习：为你玩过的游戏写3份Bug Report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浏览米哈游校招官网，记录游戏测试岗的具体JD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26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8/30 周六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Linux基础 + 数据结构强化</w:t>
            </w:r>
          </w:p>
        </w:tc>
        <w:tc>
          <w:tcPr>
            <w:tcW w:w="5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Linux基础命令：ls/cd/cp/mv/rm/chmod/ps/top/grep/find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Shell脚本基础：变量、循环、条件判断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练习：写一个Shell脚本批量处理日志文件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数据结构强化：哈希表、二叉树、堆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算法：排序（快排/归并）、二分查找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LeetCode刷题 4道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在你的Linux环境（WSL或虚拟机）中部署之前写的Python项目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27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8/31 周日</w:t>
            </w:r>
          </w:p>
        </w:tc>
        <w:tc>
          <w:tcPr>
            <w:tcW w:w="1701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🎮 休息日（轻量学习）</w:t>
            </w:r>
          </w:p>
        </w:tc>
        <w:tc>
          <w:tcPr>
            <w:tcW w:w="5953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• 玩1-2款游戏，写一份"游戏质量分析报告"：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列出你认为做得好的3个设计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列出你发现的3个可优化之处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如果你来测试这款游戏，你会从哪些维度入手？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阅读：一篇关于AI辅助测试的文章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整理本周测试学习笔记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28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9/1 周一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测试综合项目 + 阶段总结</w:t>
            </w:r>
          </w:p>
        </w:tc>
        <w:tc>
          <w:tcPr>
            <w:tcW w:w="5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综合项目：游戏测试方案设计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选一个简单的游戏功能（如抽卡系统）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设计完整测试方案：测试策略、用例、自动化方案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用pytest实现2-3个可自动化的测试用例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阶段自测：测试基础30题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LeetCode 3道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产出：GitHub上传测试方案文档 + pytest自动化测试代码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写阶段总结</w:t>
            </w:r>
          </w:p>
        </w:tc>
      </w:tr>
    </w:tbl>
    <w:p/>
    <w:p>
      <w:r>
        <w:br w:type="page"/>
      </w:r>
    </w:p>
    <w:p>
      <w:pPr>
        <w:pStyle w:val="4"/>
      </w:pPr>
      <w:r>
        <w:rPr>
          <w:rFonts w:ascii="微软雅黑" w:hAnsi="微软雅黑" w:eastAsia="微软雅黑"/>
        </w:rPr>
        <w:t>第五阶段：联邦学习入门 + 分布式概念（Day 29-35）</w:t>
      </w:r>
    </w:p>
    <w:p>
      <w:r>
        <w:rPr>
          <w:rFonts w:ascii="微软雅黑" w:hAnsi="微软雅黑" w:eastAsia="微软雅黑"/>
          <w:b/>
          <w:sz w:val="21"/>
        </w:rPr>
        <w:t>🎯 目标：理解联邦学习基本概念和经典算法(FedAvg)，了解分布式训练基础，能阅读张豪老师论文并理解核心思想。这是联系导师前最重要的阶段。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59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w="1701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主题</w:t>
            </w:r>
          </w:p>
        </w:tc>
        <w:tc>
          <w:tcPr>
            <w:tcW w:w="5953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详细任务（6-7h/天）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29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9/2 周二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联邦学习基础概念</w:t>
            </w:r>
          </w:p>
        </w:tc>
        <w:tc>
          <w:tcPr>
            <w:tcW w:w="5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什么是联邦学习？为什么需要它？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数据隐私、数据孤岛、通信效率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FL三大分类：横向FL(HFL)、纵向FL(VFL)、联邦迁移学习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FL的核心挑战：Non-IID数据、通信瓶颈、隐私安全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观看联邦学习入门视频（推荐杨强教授的报告）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经典算法 FedAvg 详解（McMahan et al., 2017）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本地训练 → 服务器聚合 → 全局模型更新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用Python伪代码模拟FedAvg流程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关键概念：通信轮次、客户端采样、本地epoch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阅读FedAvg原始论文（至少读完1-3节）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30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9/3 周三</w:t>
            </w:r>
          </w:p>
        </w:tc>
        <w:tc>
          <w:tcPr>
            <w:tcW w:w="1701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FedAvg代码实现</w:t>
            </w:r>
          </w:p>
        </w:tc>
        <w:tc>
          <w:tcPr>
            <w:tcW w:w="5953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用PyTorch实现简化版FedAvg：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创建模拟的Non-IID数据分布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实现Client类（本地训练）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实现Server类（聚合更新）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在MNIST上运行，对比FedAvg vs 集中式训练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调试和优化FedAvg实现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实验：改变客户端数量、本地epoch、Non-IID程度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记录实验日志，画出收敛曲线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把FedAvg代码整理后上传GitHub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31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9/4 周四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阅读张豪老师论文（一）</w:t>
            </w:r>
          </w:p>
        </w:tc>
        <w:tc>
          <w:tcPr>
            <w:tcW w:w="5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精读 FedCR (ICML 2023)：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论文标题理解：Cross-Client Common Representation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核心创新：条件互信息正则化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为什么要做个性化联邦学习？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用中文总结论文的Motivation、Method、Contribution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继续精读FedCR的实验部分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尝试理解论文中的数学公式（互信息下界等）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不要求完全理解，重点是把握研究思路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整理论文阅读笔记（这是联系导师时展示的材料！）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32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9/5 周五</w:t>
            </w:r>
          </w:p>
        </w:tc>
        <w:tc>
          <w:tcPr>
            <w:tcW w:w="1701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阅读张豪老师论文（二）</w:t>
            </w:r>
          </w:p>
        </w:tc>
        <w:tc>
          <w:tcPr>
            <w:tcW w:w="5953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精读 NeurIPS 2024 论文：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模型-数据互信息正则化与后验推断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理解"泛化能力"在联邦学习中的含义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对比FedCR和这篇的改进思路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泛读张豪老师其他论文的摘要：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ICML 2025 ×2（低比特量化FL、符号化模型更新FL）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T-PAMI 2025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整理张豪老师的研究脉络：一条主线+多条分支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汇总：张豪老师研究方向思维导图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33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9/6 周六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分布式训练概念 + 大模型微调</w:t>
            </w:r>
          </w:p>
        </w:tc>
        <w:tc>
          <w:tcPr>
            <w:tcW w:w="5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分布式训练基础概念：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数据并行(DP/DDP)、模型并行、流水线并行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通信原语：AllReduce、AllGather、Broadcast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了解PyTorch DDP的基本用法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大模型微调方法概览：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Full Fine-tuning vs PEFT（参数高效微调）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LoRA、QLoRA原理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分布式微调概念（张豪老师研究方向！）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用HuggingFace PEFT库尝试LoRA微调一个小模型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了解分布式大模型后训练(Post-training)是什么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阅读一篇LLM后训练相关的博客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34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9/7 周日</w:t>
            </w:r>
          </w:p>
        </w:tc>
        <w:tc>
          <w:tcPr>
            <w:tcW w:w="1701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🎮 休息日（轻量学习）</w:t>
            </w:r>
          </w:p>
        </w:tc>
        <w:tc>
          <w:tcPr>
            <w:tcW w:w="5953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• 完善联邦学习笔记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思考：联邦学习/分布式训练技术如何应用于游戏行业？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（如：跨服数据联合建模、玩家隐私保护的推荐系统）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复习本周读过的论文笔记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休闲：玩游戏或看游戏开发相关视频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35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9/8 周一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联邦学习项目完善 + 阶段总结</w:t>
            </w:r>
          </w:p>
        </w:tc>
        <w:tc>
          <w:tcPr>
            <w:tcW w:w="5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完善FedAvg代码项目：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添加更多实验设置和结果分析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写一篇完整的中文项目报告（背景-方法-实验-结论）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这是联系导师时要展示的核心材料！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知识整合：将FL概念、FedAvg实现、论文理解串联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准备3个"有深度的问题"问张豪老师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（如：Non-IID场景下如何选择最优的聚合频率？）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LeetCode 3道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产出：GitHub上传FedAvg项目（README用双语写）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写第五阶段总结</w:t>
            </w:r>
          </w:p>
        </w:tc>
      </w:tr>
    </w:tbl>
    <w:p/>
    <w:p>
      <w:r>
        <w:br w:type="page"/>
      </w:r>
    </w:p>
    <w:p>
      <w:pPr>
        <w:pStyle w:val="4"/>
      </w:pPr>
      <w:r>
        <w:rPr>
          <w:rFonts w:ascii="微软雅黑" w:hAnsi="微软雅黑" w:eastAsia="微软雅黑"/>
        </w:rPr>
        <w:t>第六阶段：综合项目 + 导师联系准备（Day 36-40）</w:t>
      </w:r>
    </w:p>
    <w:p>
      <w:r>
        <w:rPr>
          <w:rFonts w:ascii="微软雅黑" w:hAnsi="微软雅黑" w:eastAsia="微软雅黑"/>
          <w:b/>
          <w:sz w:val="21"/>
        </w:rPr>
        <w:t>🎯 目标：完成一个体现综合能力的项目，写好联系邮件和个人简历，9月13日前发出联系邮件。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59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w="1701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主题</w:t>
            </w:r>
          </w:p>
        </w:tc>
        <w:tc>
          <w:tcPr>
            <w:tcW w:w="5953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详细任务（6-7h/天）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36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9/9 周二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综合项目（一）</w:t>
            </w:r>
          </w:p>
        </w:tc>
        <w:tc>
          <w:tcPr>
            <w:tcW w:w="5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综合项目：游戏数据异常检测系统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模拟生成游戏玩家行为数据（正常+异常）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用之前学的ML方法（逻辑回归/MLP）训练异常检测模型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用pytest写自动化测试验证模型效果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用Git管理代码版本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继续完善项目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添加配置文件管理(yaml)、命令行参数(argparse)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写完整的README文档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继续推进项目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37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9/10 周三</w:t>
            </w:r>
          </w:p>
        </w:tc>
        <w:tc>
          <w:tcPr>
            <w:tcW w:w="1701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综合项目（二）+ 简历准备</w:t>
            </w:r>
          </w:p>
        </w:tc>
        <w:tc>
          <w:tcPr>
            <w:tcW w:w="5953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完成项目收尾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项目结构检查：README、注释、测试、示例数据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GitHub上传最终版本，打Tag(v1.0)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撰写个人简历（1页中文版）：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教育背景（华东师大 电子工程 大二）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技能清单（Python/PyTorch/Git/Linux/pytest/FL）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项目经历（学习期间的3个项目）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论文阅读（列出读过的张豪老师论文）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简历中突出"自学能力"和"对联邦学习的兴趣"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把简历发给同学/学长帮忙Review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38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9/11 周四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撰写联系导师邮件</w:t>
            </w:r>
          </w:p>
        </w:tc>
        <w:tc>
          <w:tcPr>
            <w:tcW w:w="5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撰写联系张豪老师的邮件草稿（详见第五节模板）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邮件要点：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自我介绍（学校/专业/年级）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表达对研究方向的理解和兴趣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展示40天的学习成果（附GitHub链接）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提出3个有深度的问题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表达进组意愿和可投入时间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反复修改邮件，请他人帮忙审阅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准备好附件：简历PDF、项目报告PDF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检查GitHub主页是否整洁（Pinned项目、README）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最终检查所有材料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39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9/12 周五</w:t>
            </w:r>
          </w:p>
        </w:tc>
        <w:tc>
          <w:tcPr>
            <w:tcW w:w="1701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模拟面试准备 + 收尾</w:t>
            </w:r>
          </w:p>
        </w:tc>
        <w:tc>
          <w:tcPr>
            <w:tcW w:w="5953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准备常见问题回答（口头练习）：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"你了解联邦学习吗？简单介绍一下FedAvg"  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"你读过我的哪篇论文？有什么想法？"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"你未来的研究兴趣是什么？"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- "你每周能投入多少时间在实验室？"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对着镜子或录视频练习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回顾40天学习内容，补齐遗漏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整理完整的学习笔记库（Notion/飞书）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LeetCode刷题回顾（重点复习做过的题）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晚上(1h)：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最终材料确认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Day 40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9/13 周六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📧 发送邮件 + 庆祝！</w:t>
            </w:r>
          </w:p>
        </w:tc>
        <w:tc>
          <w:tcPr>
            <w:tcW w:w="595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上午(3h)：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选择发送时间：建议上午9:00-10:00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发送邮件到 hzhang@cee.ecnu.edu.cn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抄送自己一份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下午(2h)：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完成40天学习总结博客/文档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列出开学后至寒假的持续学习计划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晚上：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🎉 庆祝完成40天学习！给自己一个奖励！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后续：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若3天内未回复 → 第4天礼貌跟进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若1周内未回复 → 可尝试去信息楼当面拜访（带上打印好的简历）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同时准备邮件联系备选导师（范益波/熊红凯）</w:t>
            </w:r>
          </w:p>
        </w:tc>
      </w:tr>
    </w:tbl>
    <w:p/>
    <w:p>
      <w:r>
        <w:br w:type="page"/>
      </w:r>
    </w:p>
    <w:p>
      <w:pPr>
        <w:pStyle w:val="3"/>
      </w:pPr>
      <w:r>
        <w:rPr>
          <w:rFonts w:ascii="微软雅黑" w:hAnsi="微软雅黑" w:eastAsia="微软雅黑"/>
        </w:rPr>
        <w:t>四、学习资源清单</w:t>
      </w:r>
    </w:p>
    <w:p>
      <w:pPr>
        <w:pStyle w:val="4"/>
      </w:pPr>
      <w:r>
        <w:rPr>
          <w:rFonts w:ascii="微软雅黑" w:hAnsi="微软雅黑" w:eastAsia="微软雅黑"/>
        </w:rPr>
        <w:t>4.1 Python编程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4"/>
        <w:gridCol w:w="4926"/>
        <w:gridCol w:w="27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资源</w:t>
            </w:r>
          </w:p>
        </w:tc>
        <w:tc>
          <w:tcPr>
            <w:tcW w:w="3402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链接/获取方式</w:t>
            </w:r>
          </w:p>
        </w:tc>
        <w:tc>
          <w:tcPr>
            <w:tcW w:w="2835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Python官方教程</w:t>
            </w:r>
          </w:p>
        </w:tc>
        <w:tc>
          <w:tcPr>
            <w:tcW w:w="340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https://docs.python.org/zh-cn/3/tutorial/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官方中文教程，最权威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廖雪峰Python教程</w:t>
            </w:r>
          </w:p>
        </w:tc>
        <w:tc>
          <w:tcPr>
            <w:tcW w:w="3402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https://www.liaoxuefeng.com/wiki/1016959663602400</w:t>
            </w:r>
          </w:p>
        </w:tc>
        <w:tc>
          <w:tcPr>
            <w:tcW w:w="2835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经典中文入门教程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LeetCode</w:t>
            </w:r>
          </w:p>
        </w:tc>
        <w:tc>
          <w:tcPr>
            <w:tcW w:w="340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https://leetcode.cn/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刷题平台，按Tag分类练习</w:t>
            </w:r>
          </w:p>
        </w:tc>
      </w:tr>
    </w:tbl>
    <w:p/>
    <w:p>
      <w:pPr>
        <w:pStyle w:val="4"/>
      </w:pPr>
      <w:r>
        <w:rPr>
          <w:rFonts w:ascii="微软雅黑" w:hAnsi="微软雅黑" w:eastAsia="微软雅黑"/>
        </w:rPr>
        <w:t>4.2 机器学习/深度学习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2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资源</w:t>
            </w:r>
          </w:p>
        </w:tc>
        <w:tc>
          <w:tcPr>
            <w:tcW w:w="3402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链接/获取方式</w:t>
            </w:r>
          </w:p>
        </w:tc>
        <w:tc>
          <w:tcPr>
            <w:tcW w:w="2835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吴恩达《机器学习》</w:t>
            </w:r>
          </w:p>
        </w:tc>
        <w:tc>
          <w:tcPr>
            <w:tcW w:w="340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Coursera / B站搜索"吴恩达机器学习"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ML入门首选，看前5周即可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李沐《动手学深度学习》</w:t>
            </w:r>
          </w:p>
        </w:tc>
        <w:tc>
          <w:tcPr>
            <w:tcW w:w="3402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https://d2l.ai/</w:t>
            </w:r>
          </w:p>
        </w:tc>
        <w:tc>
          <w:tcPr>
            <w:tcW w:w="2835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PyTorch版本，代码+理论并重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PyTorch官方教程</w:t>
            </w:r>
          </w:p>
        </w:tc>
        <w:tc>
          <w:tcPr>
            <w:tcW w:w="340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https://pytorch.org/tutorials/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60min blitz必看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3Blue1Brown 数学视频</w:t>
            </w:r>
          </w:p>
        </w:tc>
        <w:tc>
          <w:tcPr>
            <w:tcW w:w="3402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B站搜索"3Blue1Brown"</w:t>
            </w:r>
          </w:p>
        </w:tc>
        <w:tc>
          <w:tcPr>
            <w:tcW w:w="2835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线性代数/微积分的直观理解</w:t>
            </w:r>
          </w:p>
        </w:tc>
      </w:tr>
    </w:tbl>
    <w:p/>
    <w:p>
      <w:pPr>
        <w:pStyle w:val="4"/>
      </w:pPr>
      <w:r>
        <w:rPr>
          <w:rFonts w:ascii="微软雅黑" w:hAnsi="微软雅黑" w:eastAsia="微软雅黑"/>
        </w:rPr>
        <w:t>4.3 软件测试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2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资源</w:t>
            </w:r>
          </w:p>
        </w:tc>
        <w:tc>
          <w:tcPr>
            <w:tcW w:w="3402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链接/获取方式</w:t>
            </w:r>
          </w:p>
        </w:tc>
        <w:tc>
          <w:tcPr>
            <w:tcW w:w="2835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《软件测试》第3版 (Ron Patton)</w:t>
            </w:r>
          </w:p>
        </w:tc>
        <w:tc>
          <w:tcPr>
            <w:tcW w:w="340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微信读书/Z-Library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测试入门经典教材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pytest官方文档</w:t>
            </w:r>
          </w:p>
        </w:tc>
        <w:tc>
          <w:tcPr>
            <w:tcW w:w="3402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https://docs.pytest.org/</w:t>
            </w:r>
          </w:p>
        </w:tc>
        <w:tc>
          <w:tcPr>
            <w:tcW w:w="2835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Python测试框架必学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Airtest官方文档</w:t>
            </w:r>
          </w:p>
        </w:tc>
        <w:tc>
          <w:tcPr>
            <w:tcW w:w="340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https://airtest.doc.io.netease.com/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游戏UI自动化测试工具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牛客网-测试题库</w:t>
            </w:r>
          </w:p>
        </w:tc>
        <w:tc>
          <w:tcPr>
            <w:tcW w:w="3402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https://www.nowcoder.com/</w:t>
            </w:r>
          </w:p>
        </w:tc>
        <w:tc>
          <w:tcPr>
            <w:tcW w:w="2835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测试岗笔试真题</w:t>
            </w:r>
          </w:p>
        </w:tc>
      </w:tr>
    </w:tbl>
    <w:p/>
    <w:p>
      <w:pPr>
        <w:pStyle w:val="4"/>
      </w:pPr>
      <w:r>
        <w:rPr>
          <w:rFonts w:ascii="微软雅黑" w:hAnsi="微软雅黑" w:eastAsia="微软雅黑"/>
        </w:rPr>
        <w:t>4.4 联邦学习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2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资源</w:t>
            </w:r>
          </w:p>
        </w:tc>
        <w:tc>
          <w:tcPr>
            <w:tcW w:w="3402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链接/获取方式</w:t>
            </w:r>
          </w:p>
        </w:tc>
        <w:tc>
          <w:tcPr>
            <w:tcW w:w="2835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杨强《联邦学习》</w:t>
            </w:r>
          </w:p>
        </w:tc>
        <w:tc>
          <w:tcPr>
            <w:tcW w:w="340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搜索"联邦学习 杨强 PDF"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FL领域经典综述书籍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FedAvg原始论文</w:t>
            </w:r>
          </w:p>
        </w:tc>
        <w:tc>
          <w:tcPr>
            <w:tcW w:w="3402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McMahan et al., 2017 — Google搜索</w:t>
            </w:r>
          </w:p>
        </w:tc>
        <w:tc>
          <w:tcPr>
            <w:tcW w:w="2835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FL奠基性论文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张豪FedCR论文</w:t>
            </w:r>
          </w:p>
        </w:tc>
        <w:tc>
          <w:tcPr>
            <w:tcW w:w="340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ICML 2023 — Google Scholar搜索"Hao Zhang FedCR"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目标导师代表作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张豪NeurIPS论文</w:t>
            </w:r>
          </w:p>
        </w:tc>
        <w:tc>
          <w:tcPr>
            <w:tcW w:w="3402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NeurIPS 2024 — Google Scholar搜索</w:t>
            </w:r>
          </w:p>
        </w:tc>
        <w:tc>
          <w:tcPr>
            <w:tcW w:w="2835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目标导师代表作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Flower FL框架</w:t>
            </w:r>
          </w:p>
        </w:tc>
        <w:tc>
          <w:tcPr>
            <w:tcW w:w="340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https://flower.ai/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可以跑demo的FL框架</w:t>
            </w:r>
          </w:p>
        </w:tc>
      </w:tr>
    </w:tbl>
    <w:p/>
    <w:p>
      <w:pPr>
        <w:pStyle w:val="4"/>
      </w:pPr>
      <w:r>
        <w:rPr>
          <w:rFonts w:ascii="微软雅黑" w:hAnsi="微软雅黑" w:eastAsia="微软雅黑"/>
        </w:rPr>
        <w:t>4.5 Git &amp; Linux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821"/>
        <w:gridCol w:w="2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资源</w:t>
            </w:r>
          </w:p>
        </w:tc>
        <w:tc>
          <w:tcPr>
            <w:tcW w:w="3402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链接/获取方式</w:t>
            </w:r>
          </w:p>
        </w:tc>
        <w:tc>
          <w:tcPr>
            <w:tcW w:w="2835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Git教程-廖雪峰</w:t>
            </w:r>
          </w:p>
        </w:tc>
        <w:tc>
          <w:tcPr>
            <w:tcW w:w="340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https://www.liaoxuefeng.com/wiki/896043488029600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Git入门最佳中文教程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Learn Git Branching</w:t>
            </w:r>
          </w:p>
        </w:tc>
        <w:tc>
          <w:tcPr>
            <w:tcW w:w="3402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https://learngitbranching.js.org/</w:t>
            </w:r>
          </w:p>
        </w:tc>
        <w:tc>
          <w:tcPr>
            <w:tcW w:w="2835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可视化交互学习Git分支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Linux命令大全</w:t>
            </w:r>
          </w:p>
        </w:tc>
        <w:tc>
          <w:tcPr>
            <w:tcW w:w="3402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https://man.linuxde.net/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在线Linux命令手册</w:t>
            </w:r>
          </w:p>
        </w:tc>
      </w:tr>
    </w:tbl>
    <w:p/>
    <w:p>
      <w:r>
        <w:br w:type="page"/>
      </w:r>
    </w:p>
    <w:p>
      <w:pPr>
        <w:pStyle w:val="3"/>
      </w:pPr>
      <w:r>
        <w:rPr>
          <w:rFonts w:ascii="微软雅黑" w:hAnsi="微软雅黑" w:eastAsia="微软雅黑"/>
        </w:rPr>
        <w:t>五、联系导师邮件模板</w:t>
      </w:r>
    </w:p>
    <w:p>
      <w:r>
        <w:rPr>
          <w:rFonts w:ascii="微软雅黑" w:hAnsi="微软雅黑" w:eastAsia="微软雅黑"/>
          <w:b/>
          <w:color w:val="C83232"/>
          <w:sz w:val="21"/>
        </w:rPr>
        <w:t>⚠️ 以下为模板框架，请根据实际情况修改。正式发送时间为 Day 40（9月13日）。</w:t>
      </w:r>
    </w:p>
    <w:p/>
    <w:p>
      <w:r>
        <w:rPr>
          <w:rFonts w:ascii="微软雅黑" w:hAnsi="微软雅黑" w:eastAsia="微软雅黑"/>
          <w:b w:val="0"/>
          <w:sz w:val="18"/>
        </w:rPr>
        <w:t>━━━━━━━━━━━━━━━━━━━━━━━━━━━━━━</w:t>
      </w:r>
    </w:p>
    <w:p>
      <w:r>
        <w:rPr>
          <w:rFonts w:ascii="微软雅黑" w:hAnsi="微软雅黑" w:eastAsia="微软雅黑"/>
          <w:b w:val="0"/>
          <w:sz w:val="19"/>
        </w:rPr>
        <w:t>主题：本科生进组申请 — 华东师大电子工程系大二 XXX — 对联邦学习方向感兴趣</w:t>
      </w:r>
      <w:r>
        <w:rPr>
          <w:rFonts w:ascii="微软雅黑" w:hAnsi="微软雅黑" w:eastAsia="微软雅黑"/>
          <w:b w:val="0"/>
          <w:sz w:val="19"/>
        </w:rPr>
        <w:br w:type="textWrapping"/>
      </w:r>
      <w:r>
        <w:rPr>
          <w:rFonts w:ascii="微软雅黑" w:hAnsi="微软雅黑" w:eastAsia="微软雅黑"/>
          <w:b w:val="0"/>
          <w:sz w:val="19"/>
        </w:rPr>
        <w:br w:type="textWrapping"/>
      </w:r>
      <w:r>
        <w:rPr>
          <w:rFonts w:ascii="微软雅黑" w:hAnsi="微软雅黑" w:eastAsia="微软雅黑"/>
          <w:b w:val="0"/>
          <w:sz w:val="19"/>
        </w:rPr>
        <w:t>尊敬的张豪老师：</w:t>
      </w:r>
      <w:r>
        <w:rPr>
          <w:rFonts w:ascii="微软雅黑" w:hAnsi="微软雅黑" w:eastAsia="微软雅黑"/>
          <w:b w:val="0"/>
          <w:sz w:val="19"/>
        </w:rPr>
        <w:br w:type="textWrapping"/>
      </w:r>
      <w:r>
        <w:rPr>
          <w:rFonts w:ascii="微软雅黑" w:hAnsi="微软雅黑" w:eastAsia="微软雅黑"/>
          <w:b w:val="0"/>
          <w:sz w:val="19"/>
        </w:rPr>
        <w:br w:type="textWrapping"/>
      </w:r>
      <w:r>
        <w:rPr>
          <w:rFonts w:ascii="微软雅黑" w:hAnsi="微软雅黑" w:eastAsia="微软雅黑"/>
          <w:b w:val="0"/>
          <w:sz w:val="19"/>
        </w:rPr>
        <w:t>您好！我是华东师范大学信息与电子工程学院电子工程系大二本科生 XXX（学号：XXXXXXXX）。冒昧打扰，希望能申请加入您的课题组学习。</w:t>
      </w:r>
      <w:r>
        <w:rPr>
          <w:rFonts w:ascii="微软雅黑" w:hAnsi="微软雅黑" w:eastAsia="微软雅黑"/>
          <w:b w:val="0"/>
          <w:sz w:val="19"/>
        </w:rPr>
        <w:br w:type="textWrapping"/>
      </w:r>
      <w:r>
        <w:rPr>
          <w:rFonts w:ascii="微软雅黑" w:hAnsi="微软雅黑" w:eastAsia="微软雅黑"/>
          <w:b w:val="0"/>
          <w:sz w:val="19"/>
        </w:rPr>
        <w:br w:type="textWrapping"/>
      </w:r>
      <w:r>
        <w:rPr>
          <w:rFonts w:ascii="微软雅黑" w:hAnsi="微软雅黑" w:eastAsia="微软雅黑"/>
          <w:b w:val="0"/>
          <w:sz w:val="19"/>
        </w:rPr>
        <w:t>我在暑期40天的自主学习中，系统学习了联邦学习的基础知识，并阅读了您的几篇代表性论文，包括：</w:t>
      </w:r>
      <w:r>
        <w:rPr>
          <w:rFonts w:ascii="微软雅黑" w:hAnsi="微软雅黑" w:eastAsia="微软雅黑"/>
          <w:b w:val="0"/>
          <w:sz w:val="19"/>
        </w:rPr>
        <w:br w:type="textWrapping"/>
      </w:r>
      <w:r>
        <w:rPr>
          <w:rFonts w:ascii="微软雅黑" w:hAnsi="微软雅黑" w:eastAsia="微软雅黑"/>
          <w:b w:val="0"/>
          <w:sz w:val="19"/>
        </w:rPr>
        <w:br w:type="textWrapping"/>
      </w:r>
      <w:r>
        <w:rPr>
          <w:rFonts w:ascii="微软雅黑" w:hAnsi="微软雅黑" w:eastAsia="微软雅黑"/>
          <w:b w:val="0"/>
          <w:sz w:val="19"/>
        </w:rPr>
        <w:t>• FedCR (ICML 2023) — 通过跨客户端公共表征与条件互信息正则化实现个性化联邦学习</w:t>
      </w:r>
      <w:r>
        <w:rPr>
          <w:rFonts w:ascii="微软雅黑" w:hAnsi="微软雅黑" w:eastAsia="微软雅黑"/>
          <w:b w:val="0"/>
          <w:sz w:val="19"/>
        </w:rPr>
        <w:br w:type="textWrapping"/>
      </w:r>
      <w:r>
        <w:rPr>
          <w:rFonts w:ascii="微软雅黑" w:hAnsi="微软雅黑" w:eastAsia="微软雅黑"/>
          <w:b w:val="0"/>
          <w:sz w:val="19"/>
        </w:rPr>
        <w:t>• NeurIPS 2024 — 通过模型-数据互信息正则化与后验推断提升联邦学习泛化能力</w:t>
      </w:r>
      <w:r>
        <w:rPr>
          <w:rFonts w:ascii="微软雅黑" w:hAnsi="微软雅黑" w:eastAsia="微软雅黑"/>
          <w:b w:val="0"/>
          <w:sz w:val="19"/>
        </w:rPr>
        <w:br w:type="textWrapping"/>
      </w:r>
      <w:r>
        <w:rPr>
          <w:rFonts w:ascii="微软雅黑" w:hAnsi="微软雅黑" w:eastAsia="微软雅黑"/>
          <w:b w:val="0"/>
          <w:sz w:val="19"/>
        </w:rPr>
        <w:t>• LBI-FL (ICML 2025) — 低比特整数量化联邦学习</w:t>
      </w:r>
      <w:r>
        <w:rPr>
          <w:rFonts w:ascii="微软雅黑" w:hAnsi="微软雅黑" w:eastAsia="微软雅黑"/>
          <w:b w:val="0"/>
          <w:sz w:val="19"/>
        </w:rPr>
        <w:br w:type="textWrapping"/>
      </w:r>
      <w:r>
        <w:rPr>
          <w:rFonts w:ascii="微软雅黑" w:hAnsi="微软雅黑" w:eastAsia="微软雅黑"/>
          <w:b w:val="0"/>
          <w:sz w:val="19"/>
        </w:rPr>
        <w:t>• FedSMU (ICML 2025) — 符号化模型更新的通信高效联邦学习</w:t>
      </w:r>
      <w:r>
        <w:rPr>
          <w:rFonts w:ascii="微软雅黑" w:hAnsi="微软雅黑" w:eastAsia="微软雅黑"/>
          <w:b w:val="0"/>
          <w:sz w:val="19"/>
        </w:rPr>
        <w:br w:type="textWrapping"/>
      </w:r>
      <w:r>
        <w:rPr>
          <w:rFonts w:ascii="微软雅黑" w:hAnsi="微软雅黑" w:eastAsia="微软雅黑"/>
          <w:b w:val="0"/>
          <w:sz w:val="19"/>
        </w:rPr>
        <w:br w:type="textWrapping"/>
      </w:r>
      <w:r>
        <w:rPr>
          <w:rFonts w:ascii="微软雅黑" w:hAnsi="微软雅黑" w:eastAsia="微软雅黑"/>
          <w:b w:val="0"/>
          <w:sz w:val="19"/>
        </w:rPr>
        <w:t>我对您研究的"分布式大模型后训练中的泛化误差与数据异构性问题"尤其感兴趣。为了验证自己的学习效果，我用 PyTorch 实现了 FedAvg 算法并在 Non-IID MNIST 上进行了实验分析（代码已上传 GitHub：[链接]）。</w:t>
      </w:r>
      <w:r>
        <w:rPr>
          <w:rFonts w:ascii="微软雅黑" w:hAnsi="微软雅黑" w:eastAsia="微软雅黑"/>
          <w:b w:val="0"/>
          <w:sz w:val="19"/>
        </w:rPr>
        <w:br w:type="textWrapping"/>
      </w:r>
      <w:r>
        <w:rPr>
          <w:rFonts w:ascii="微软雅黑" w:hAnsi="微软雅黑" w:eastAsia="微软雅黑"/>
          <w:b w:val="0"/>
          <w:sz w:val="19"/>
        </w:rPr>
        <w:br w:type="textWrapping"/>
      </w:r>
      <w:r>
        <w:rPr>
          <w:rFonts w:ascii="微软雅黑" w:hAnsi="微软雅黑" w:eastAsia="微软雅黑"/>
          <w:b w:val="0"/>
          <w:sz w:val="19"/>
        </w:rPr>
        <w:t>我的学习基础包括：</w:t>
      </w:r>
      <w:r>
        <w:rPr>
          <w:rFonts w:ascii="微软雅黑" w:hAnsi="微软雅黑" w:eastAsia="微软雅黑"/>
          <w:b w:val="0"/>
          <w:sz w:val="19"/>
        </w:rPr>
        <w:br w:type="textWrapping"/>
      </w:r>
      <w:r>
        <w:rPr>
          <w:rFonts w:ascii="微软雅黑" w:hAnsi="微软雅黑" w:eastAsia="微软雅黑"/>
          <w:b w:val="0"/>
          <w:sz w:val="19"/>
        </w:rPr>
        <w:t>• Python/PyTorch：能独立完成模型训练流程</w:t>
      </w:r>
      <w:r>
        <w:rPr>
          <w:rFonts w:ascii="微软雅黑" w:hAnsi="微软雅黑" w:eastAsia="微软雅黑"/>
          <w:b w:val="0"/>
          <w:sz w:val="19"/>
        </w:rPr>
        <w:br w:type="textWrapping"/>
      </w:r>
      <w:r>
        <w:rPr>
          <w:rFonts w:ascii="微软雅黑" w:hAnsi="微软雅黑" w:eastAsia="微软雅黑"/>
          <w:b w:val="0"/>
          <w:sz w:val="19"/>
        </w:rPr>
        <w:t>• 概率论与优化：理解贝叶斯推断、KL散度、梯度下降</w:t>
      </w:r>
      <w:r>
        <w:rPr>
          <w:rFonts w:ascii="微软雅黑" w:hAnsi="微软雅黑" w:eastAsia="微软雅黑"/>
          <w:b w:val="0"/>
          <w:sz w:val="19"/>
        </w:rPr>
        <w:br w:type="textWrapping"/>
      </w:r>
      <w:r>
        <w:rPr>
          <w:rFonts w:ascii="微软雅黑" w:hAnsi="微软雅黑" w:eastAsia="微软雅黑"/>
          <w:b w:val="0"/>
          <w:sz w:val="19"/>
        </w:rPr>
        <w:t>• 联邦学习：理解FedAvg、Non-IID挑战、个性化FL动机</w:t>
      </w:r>
      <w:r>
        <w:rPr>
          <w:rFonts w:ascii="微软雅黑" w:hAnsi="微软雅黑" w:eastAsia="微软雅黑"/>
          <w:b w:val="0"/>
          <w:sz w:val="19"/>
        </w:rPr>
        <w:br w:type="textWrapping"/>
      </w:r>
      <w:r>
        <w:rPr>
          <w:rFonts w:ascii="微软雅黑" w:hAnsi="微软雅黑" w:eastAsia="微软雅黑"/>
          <w:b w:val="0"/>
          <w:sz w:val="19"/>
        </w:rPr>
        <w:t>• 软件测试（游戏测试方向）：掌握pytest自动化测试框架</w:t>
      </w:r>
      <w:r>
        <w:rPr>
          <w:rFonts w:ascii="微软雅黑" w:hAnsi="微软雅黑" w:eastAsia="微软雅黑"/>
          <w:b w:val="0"/>
          <w:sz w:val="19"/>
        </w:rPr>
        <w:br w:type="textWrapping"/>
      </w:r>
      <w:r>
        <w:rPr>
          <w:rFonts w:ascii="微软雅黑" w:hAnsi="微软雅黑" w:eastAsia="微软雅黑"/>
          <w:b w:val="0"/>
          <w:sz w:val="19"/>
        </w:rPr>
        <w:br w:type="textWrapping"/>
      </w:r>
      <w:r>
        <w:rPr>
          <w:rFonts w:ascii="微软雅黑" w:hAnsi="微软雅黑" w:eastAsia="微软雅黑"/>
          <w:b w:val="0"/>
          <w:sz w:val="19"/>
        </w:rPr>
        <w:t>我每周可以投入实验室工作的时间约为15-20小时（课余时间），并计划持续到寒假及以后。我明白自己的数学和代码基础还需要大量提升，但我有强烈的学习动力，愿意从基础工作做起。</w:t>
      </w:r>
      <w:r>
        <w:rPr>
          <w:rFonts w:ascii="微软雅黑" w:hAnsi="微软雅黑" w:eastAsia="微软雅黑"/>
          <w:b w:val="0"/>
          <w:sz w:val="19"/>
        </w:rPr>
        <w:br w:type="textWrapping"/>
      </w:r>
      <w:r>
        <w:rPr>
          <w:rFonts w:ascii="微软雅黑" w:hAnsi="微软雅黑" w:eastAsia="微软雅黑"/>
          <w:b w:val="0"/>
          <w:sz w:val="19"/>
        </w:rPr>
        <w:br w:type="textWrapping"/>
      </w:r>
      <w:r>
        <w:rPr>
          <w:rFonts w:ascii="微软雅黑" w:hAnsi="微软雅黑" w:eastAsia="微软雅黑"/>
          <w:b w:val="0"/>
          <w:sz w:val="19"/>
        </w:rPr>
        <w:t>附件是我的简历和学习项目报告。不知您是否方便在近期给我一个当面交流的机会？期待您的回复。</w:t>
      </w:r>
      <w:r>
        <w:rPr>
          <w:rFonts w:ascii="微软雅黑" w:hAnsi="微软雅黑" w:eastAsia="微软雅黑"/>
          <w:b w:val="0"/>
          <w:sz w:val="19"/>
        </w:rPr>
        <w:br w:type="textWrapping"/>
      </w:r>
      <w:r>
        <w:rPr>
          <w:rFonts w:ascii="微软雅黑" w:hAnsi="微软雅黑" w:eastAsia="微软雅黑"/>
          <w:b w:val="0"/>
          <w:sz w:val="19"/>
        </w:rPr>
        <w:br w:type="textWrapping"/>
      </w:r>
      <w:r>
        <w:rPr>
          <w:rFonts w:ascii="微软雅黑" w:hAnsi="微软雅黑" w:eastAsia="微软雅黑"/>
          <w:b w:val="0"/>
          <w:sz w:val="19"/>
        </w:rPr>
        <w:t>祝好！</w:t>
      </w:r>
      <w:r>
        <w:rPr>
          <w:rFonts w:ascii="微软雅黑" w:hAnsi="微软雅黑" w:eastAsia="微软雅黑"/>
          <w:b w:val="0"/>
          <w:sz w:val="19"/>
        </w:rPr>
        <w:br w:type="textWrapping"/>
      </w:r>
      <w:r>
        <w:rPr>
          <w:rFonts w:ascii="微软雅黑" w:hAnsi="微软雅黑" w:eastAsia="微软雅黑"/>
          <w:b w:val="0"/>
          <w:sz w:val="19"/>
        </w:rPr>
        <w:t>XXX</w:t>
      </w:r>
      <w:r>
        <w:rPr>
          <w:rFonts w:ascii="微软雅黑" w:hAnsi="微软雅黑" w:eastAsia="微软雅黑"/>
          <w:b w:val="0"/>
          <w:sz w:val="19"/>
        </w:rPr>
        <w:br w:type="textWrapping"/>
      </w:r>
      <w:r>
        <w:rPr>
          <w:rFonts w:ascii="微软雅黑" w:hAnsi="微软雅黑" w:eastAsia="微软雅黑"/>
          <w:b w:val="0"/>
          <w:sz w:val="19"/>
        </w:rPr>
        <w:t>华东师范大学 电子工程系 2024级</w:t>
      </w:r>
      <w:r>
        <w:rPr>
          <w:rFonts w:ascii="微软雅黑" w:hAnsi="微软雅黑" w:eastAsia="微软雅黑"/>
          <w:b w:val="0"/>
          <w:sz w:val="19"/>
        </w:rPr>
        <w:br w:type="textWrapping"/>
      </w:r>
      <w:r>
        <w:rPr>
          <w:rFonts w:ascii="微软雅黑" w:hAnsi="微软雅黑" w:eastAsia="微软雅黑"/>
          <w:b w:val="0"/>
          <w:sz w:val="19"/>
        </w:rPr>
        <w:t>邮箱：XXX@stu.ecnu.edu.cn</w:t>
      </w:r>
      <w:r>
        <w:rPr>
          <w:rFonts w:ascii="微软雅黑" w:hAnsi="微软雅黑" w:eastAsia="微软雅黑"/>
          <w:b w:val="0"/>
          <w:sz w:val="19"/>
        </w:rPr>
        <w:br w:type="textWrapping"/>
      </w:r>
      <w:r>
        <w:rPr>
          <w:rFonts w:ascii="微软雅黑" w:hAnsi="微软雅黑" w:eastAsia="微软雅黑"/>
          <w:b w:val="0"/>
          <w:sz w:val="19"/>
        </w:rPr>
        <w:t>微信/手机：XXXXXXXXXXX</w:t>
      </w:r>
    </w:p>
    <w:p/>
    <w:p>
      <w:r>
        <w:rPr>
          <w:rFonts w:ascii="微软雅黑" w:hAnsi="微软雅黑" w:eastAsia="微软雅黑"/>
          <w:b/>
          <w:sz w:val="21"/>
        </w:rPr>
        <w:t>💡 发送前检查清单：</w:t>
      </w:r>
    </w:p>
    <w:p>
      <w:r>
        <w:rPr>
          <w:rFonts w:ascii="微软雅黑" w:hAnsi="微软雅黑" w:eastAsia="微软雅黑"/>
          <w:b w:val="0"/>
          <w:sz w:val="20"/>
        </w:rPr>
        <w:t>□ 邮件主题是否清晰（含姓名+年级+方向）</w:t>
      </w:r>
    </w:p>
    <w:p>
      <w:r>
        <w:rPr>
          <w:rFonts w:ascii="微软雅黑" w:hAnsi="微软雅黑" w:eastAsia="微软雅黑"/>
          <w:b w:val="0"/>
          <w:sz w:val="20"/>
        </w:rPr>
        <w:t>□ 论文名称是否正确（仔细核对！）</w:t>
      </w:r>
    </w:p>
    <w:p>
      <w:r>
        <w:rPr>
          <w:rFonts w:ascii="微软雅黑" w:hAnsi="微软雅黑" w:eastAsia="微软雅黑"/>
          <w:b w:val="0"/>
          <w:sz w:val="20"/>
        </w:rPr>
        <w:t>□ GitHub链接是否可访问（用无痕窗口测试）</w:t>
      </w:r>
    </w:p>
    <w:p>
      <w:r>
        <w:rPr>
          <w:rFonts w:ascii="微软雅黑" w:hAnsi="微软雅黑" w:eastAsia="微软雅黑"/>
          <w:b w:val="0"/>
          <w:sz w:val="20"/>
        </w:rPr>
        <w:t>□ 简历PDF是否排版整洁</w:t>
      </w:r>
    </w:p>
    <w:p>
      <w:r>
        <w:rPr>
          <w:rFonts w:ascii="微软雅黑" w:hAnsi="微软雅黑" w:eastAsia="微软雅黑"/>
          <w:b w:val="0"/>
          <w:sz w:val="20"/>
        </w:rPr>
        <w:t>□ 是否有错别字或语病（大声朗读一遍）</w:t>
      </w:r>
    </w:p>
    <w:p>
      <w:r>
        <w:rPr>
          <w:rFonts w:ascii="微软雅黑" w:hAnsi="微软雅黑" w:eastAsia="微软雅黑"/>
          <w:b w:val="0"/>
          <w:sz w:val="20"/>
        </w:rPr>
        <w:t>□ 附件是否已添加</w:t>
      </w:r>
    </w:p>
    <w:p>
      <w:r>
        <w:rPr>
          <w:rFonts w:ascii="微软雅黑" w:hAnsi="微软雅黑" w:eastAsia="微软雅黑"/>
          <w:b w:val="0"/>
          <w:sz w:val="20"/>
        </w:rPr>
        <w:t>□ 发送时间是否在工作日 9:00-17:00</w:t>
      </w:r>
    </w:p>
    <w:p>
      <w:r>
        <w:br w:type="page"/>
      </w:r>
    </w:p>
    <w:p>
      <w:pPr>
        <w:pStyle w:val="3"/>
      </w:pPr>
      <w:r>
        <w:rPr>
          <w:rFonts w:ascii="微软雅黑" w:hAnsi="微软雅黑" w:eastAsia="微软雅黑"/>
        </w:rPr>
        <w:t>六、开学后至寒假（9月-12月）持续学习路线</w:t>
      </w:r>
    </w:p>
    <w:p>
      <w:r>
        <w:rPr>
          <w:rFonts w:ascii="微软雅黑" w:hAnsi="微软雅黑" w:eastAsia="微软雅黑"/>
          <w:b/>
          <w:sz w:val="21"/>
        </w:rPr>
        <w:t>进组只是第一步。以下是进组后到寒假前（约3.5个月）的持续学习路线，目标是在寒假投递米哈游游戏测试实习时具备完整竞争力。</w:t>
      </w:r>
    </w:p>
    <w:p>
      <w:pPr>
        <w:pStyle w:val="5"/>
      </w:pPr>
      <w:r>
        <w:rPr>
          <w:rFonts w:ascii="微软雅黑" w:hAnsi="微软雅黑" w:eastAsia="微软雅黑"/>
        </w:rPr>
        <w:t>9月中旬-10月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</w:rPr>
        <w:t>（进组初期）：融入实验室 + 补基础</w:t>
      </w:r>
    </w:p>
    <w:p>
      <w:r>
        <w:rPr>
          <w:rFonts w:ascii="微软雅黑" w:hAnsi="微软雅黑" w:eastAsia="微软雅黑"/>
          <w:b w:val="0"/>
          <w:sz w:val="20"/>
        </w:rPr>
        <w:t>• 跟进实验室项目，从数据处理/实验记录等基础工作做起</w:t>
      </w:r>
    </w:p>
    <w:p>
      <w:r>
        <w:rPr>
          <w:rFonts w:ascii="微软雅黑" w:hAnsi="微软雅黑" w:eastAsia="微软雅黑"/>
          <w:b w:val="0"/>
          <w:sz w:val="20"/>
        </w:rPr>
        <w:t>• 参加组会，学习如何阅读和汇报论文</w:t>
      </w:r>
    </w:p>
    <w:p>
      <w:r>
        <w:rPr>
          <w:rFonts w:ascii="微软雅黑" w:hAnsi="微软雅黑" w:eastAsia="微软雅黑"/>
          <w:b w:val="0"/>
          <w:sz w:val="20"/>
        </w:rPr>
        <w:t>• 学习数据结构与算法（备战笔试）：每周刷LeetCode 5道</w:t>
      </w:r>
    </w:p>
    <w:p>
      <w:r>
        <w:rPr>
          <w:rFonts w:ascii="微软雅黑" w:hAnsi="微软雅黑" w:eastAsia="微软雅黑"/>
          <w:b w:val="0"/>
          <w:sz w:val="20"/>
        </w:rPr>
        <w:t>• C++入门：基本语法、STL容器（为游戏开发打基础）</w:t>
      </w:r>
    </w:p>
    <w:p>
      <w:r>
        <w:rPr>
          <w:rFonts w:ascii="微软雅黑" w:hAnsi="微软雅黑" w:eastAsia="微软雅黑"/>
          <w:b w:val="0"/>
          <w:sz w:val="20"/>
        </w:rPr>
        <w:t>• 深入学习PyTorch DDP（分布式数据并行）— 结合实验室方向</w:t>
      </w:r>
    </w:p>
    <w:p/>
    <w:p>
      <w:pPr>
        <w:pStyle w:val="5"/>
      </w:pPr>
      <w:r>
        <w:rPr>
          <w:rFonts w:ascii="微软雅黑" w:hAnsi="微软雅黑" w:eastAsia="微软雅黑"/>
        </w:rPr>
        <w:t>11月：项目深入 + 米哈游笔试准备</w:t>
      </w:r>
    </w:p>
    <w:p>
      <w:r>
        <w:rPr>
          <w:rFonts w:ascii="微软雅黑" w:hAnsi="微软雅黑" w:eastAsia="微软雅黑"/>
          <w:b w:val="0"/>
          <w:sz w:val="20"/>
        </w:rPr>
        <w:t>• 在实验室承担一个小课题/子任务</w:t>
      </w:r>
    </w:p>
    <w:p>
      <w:r>
        <w:rPr>
          <w:rFonts w:ascii="微软雅黑" w:hAnsi="微软雅黑" w:eastAsia="微软雅黑"/>
          <w:b w:val="0"/>
          <w:sz w:val="20"/>
        </w:rPr>
        <w:t>• 持续刷LeetCode（目标100道+），重点：数组/字符串/树/DP</w:t>
      </w:r>
    </w:p>
    <w:p>
      <w:r>
        <w:rPr>
          <w:rFonts w:ascii="微软雅黑" w:hAnsi="微软雅黑" w:eastAsia="微软雅黑"/>
          <w:b w:val="0"/>
          <w:sz w:val="20"/>
        </w:rPr>
        <w:t>• 操作系统/计算机网络/数据库基础复习（牛客网笔试真题）</w:t>
      </w:r>
    </w:p>
    <w:p>
      <w:r>
        <w:rPr>
          <w:rFonts w:ascii="微软雅黑" w:hAnsi="微软雅黑" w:eastAsia="微软雅黑"/>
          <w:b w:val="0"/>
          <w:sz w:val="20"/>
        </w:rPr>
        <w:t>• 学习Unity基础（B站教程，每周5小时）</w:t>
      </w:r>
    </w:p>
    <w:p>
      <w:r>
        <w:rPr>
          <w:rFonts w:ascii="微软雅黑" w:hAnsi="微软雅黑" w:eastAsia="微软雅黑"/>
          <w:b w:val="0"/>
          <w:sz w:val="20"/>
        </w:rPr>
        <w:t>• 了解米哈游游戏测试岗笔试内容，做1-2套模拟题</w:t>
      </w:r>
    </w:p>
    <w:p/>
    <w:p>
      <w:pPr>
        <w:pStyle w:val="5"/>
      </w:pPr>
      <w:r>
        <w:rPr>
          <w:rFonts w:ascii="微软雅黑" w:hAnsi="微软雅黑" w:eastAsia="微软雅黑"/>
        </w:rPr>
        <w:t>12月：投递准备 + 简历打磨</w:t>
      </w:r>
    </w:p>
    <w:p>
      <w:r>
        <w:rPr>
          <w:rFonts w:ascii="微软雅黑" w:hAnsi="微软雅黑" w:eastAsia="微软雅黑"/>
          <w:b w:val="0"/>
          <w:sz w:val="20"/>
        </w:rPr>
        <w:t>• 更新简历：加上实验室经历+Unity项目</w:t>
      </w:r>
    </w:p>
    <w:p>
      <w:r>
        <w:rPr>
          <w:rFonts w:ascii="微软雅黑" w:hAnsi="微软雅黑" w:eastAsia="微软雅黑"/>
          <w:b w:val="0"/>
          <w:sz w:val="20"/>
        </w:rPr>
        <w:t>• 准备面试：自我介绍、项目介绍、技术问题、行为问题</w:t>
      </w:r>
    </w:p>
    <w:p>
      <w:r>
        <w:rPr>
          <w:rFonts w:ascii="微软雅黑" w:hAnsi="微软雅黑" w:eastAsia="微软雅黑"/>
          <w:b w:val="0"/>
          <w:sz w:val="20"/>
        </w:rPr>
        <w:t>• 12月中下旬投递米哈游实习（游戏测试+游戏测试开发）</w:t>
      </w:r>
    </w:p>
    <w:p>
      <w:r>
        <w:rPr>
          <w:rFonts w:ascii="微软雅黑" w:hAnsi="微软雅黑" w:eastAsia="微软雅黑"/>
          <w:b w:val="0"/>
          <w:sz w:val="20"/>
        </w:rPr>
        <w:t>• 同时投递其他游戏公司测试岗作为备选（腾讯/网易/鹰角等）</w:t>
      </w:r>
    </w:p>
    <w:p>
      <w:r>
        <w:rPr>
          <w:rFonts w:ascii="微软雅黑" w:hAnsi="微软雅黑" w:eastAsia="微软雅黑"/>
          <w:b w:val="0"/>
          <w:sz w:val="20"/>
        </w:rPr>
        <w:t>• 找学长学姐做模拟面试</w:t>
      </w:r>
    </w:p>
    <w:p/>
    <w:p>
      <w:pPr>
        <w:pStyle w:val="5"/>
      </w:pPr>
      <w:r>
        <w:rPr>
          <w:rFonts w:ascii="微软雅黑" w:hAnsi="微软雅黑" w:eastAsia="微软雅黑"/>
        </w:rPr>
        <w:t>寒假：实习 or 实验室深耕</w:t>
      </w:r>
    </w:p>
    <w:p>
      <w:r>
        <w:rPr>
          <w:rFonts w:ascii="微软雅黑" w:hAnsi="微软雅黑" w:eastAsia="微软雅黑"/>
          <w:b w:val="0"/>
          <w:sz w:val="20"/>
        </w:rPr>
        <w:t>• 若拿到米哈游offer → 入职实习</w:t>
      </w:r>
    </w:p>
    <w:p>
      <w:r>
        <w:rPr>
          <w:rFonts w:ascii="微软雅黑" w:hAnsi="微软雅黑" w:eastAsia="微软雅黑"/>
          <w:b w:val="0"/>
          <w:sz w:val="20"/>
        </w:rPr>
        <w:t>• 若未拿到 → 寒假留在实验室深入做项目，春季继续投</w:t>
      </w:r>
    </w:p>
    <w:p>
      <w:r>
        <w:rPr>
          <w:rFonts w:ascii="微软雅黑" w:hAnsi="微软雅黑" w:eastAsia="微软雅黑"/>
          <w:b w:val="0"/>
          <w:sz w:val="20"/>
        </w:rPr>
        <w:t>• 不管哪种路径，持续学习：C++/Unity/图形学基础</w:t>
      </w:r>
    </w:p>
    <w:p/>
    <w:p>
      <w:r>
        <w:br w:type="page"/>
      </w:r>
    </w:p>
    <w:p>
      <w:pPr>
        <w:pStyle w:val="3"/>
      </w:pPr>
      <w:r>
        <w:rPr>
          <w:rFonts w:ascii="微软雅黑" w:hAnsi="微软雅黑" w:eastAsia="微软雅黑"/>
        </w:rPr>
        <w:t>附录：米哈游游戏测试岗 JD 摘要（供参考）</w:t>
      </w:r>
    </w:p>
    <w:p>
      <w:r>
        <w:rPr>
          <w:rFonts w:ascii="微软雅黑" w:hAnsi="微软雅黑" w:eastAsia="微软雅黑"/>
          <w:b w:val="0"/>
          <w:sz w:val="21"/>
        </w:rPr>
        <w:t>以下为米哈游游戏测试相关岗位的核心要求摘要，详细JD请查看 campus.mihoyo.com。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268"/>
        <w:gridCol w:w="48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岗位</w:t>
            </w:r>
          </w:p>
        </w:tc>
        <w:tc>
          <w:tcPr>
            <w:tcW w:w="2268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方向</w:t>
            </w:r>
          </w:p>
        </w:tc>
        <w:tc>
          <w:tcPr>
            <w:tcW w:w="4819" w:type="dxa"/>
            <w:shd w:val="clear" w:color="auto" w:fill="2B579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游戏测试实习生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游戏功能/数值/性能/自动化测试</w:t>
            </w:r>
          </w:p>
        </w:tc>
        <w:tc>
          <w:tcPr>
            <w:tcW w:w="4819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• 专业不限（友好！）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较强的逻辑和思辨能力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耐心细致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至少4个月，≥4天/周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游戏测试开发实习生</w:t>
            </w:r>
          </w:p>
        </w:tc>
        <w:tc>
          <w:tcPr>
            <w:tcW w:w="2268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测试工具和平台前后端开发</w:t>
            </w:r>
          </w:p>
        </w:tc>
        <w:tc>
          <w:tcPr>
            <w:tcW w:w="4819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• 计算机相关专业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编程能力较强（Python/C++）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了解自动化测试框架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有CI/CD经验优先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测试实习生（研发效能）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AI赋能测试、自动化测试脚本</w:t>
            </w:r>
          </w:p>
        </w:tc>
        <w:tc>
          <w:tcPr>
            <w:tcW w:w="4819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• AI+测试结合方向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Python熟练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了解AI/ML基础（你有优势！）</w:t>
            </w:r>
          </w:p>
        </w:tc>
      </w:tr>
    </w:tbl>
    <w:p/>
    <w:p/>
    <w:p>
      <w:r>
        <w:rPr>
          <w:rFonts w:ascii="微软雅黑" w:hAnsi="微软雅黑" w:eastAsia="微软雅黑"/>
          <w:b w:val="0"/>
          <w:sz w:val="18"/>
        </w:rPr>
        <w:t>━━━━━━━━━━━━━━━━━━━━━━━━━━━━━━</w:t>
      </w:r>
    </w:p>
    <w:p/>
    <w:p>
      <w:r>
        <w:rPr>
          <w:rFonts w:ascii="微软雅黑" w:hAnsi="微软雅黑" w:eastAsia="微软雅黑"/>
          <w:b w:val="0"/>
          <w:color w:val="969696"/>
          <w:sz w:val="18"/>
        </w:rPr>
        <w:t>📌 本文档仅供个人学习使用。岗位信息截至2026年8月，以米哈游校招官网实时信息为准。</w:t>
      </w:r>
    </w:p>
    <w:p>
      <w:r>
        <w:rPr>
          <w:rFonts w:ascii="微软雅黑" w:hAnsi="微软雅黑" w:eastAsia="微软雅黑"/>
          <w:b w:val="0"/>
          <w:color w:val="969696"/>
          <w:sz w:val="18"/>
        </w:rPr>
        <w:t>📌 导师信息来源于 faculty.ecnu.edu.cn 及公开学术网站，联系前请核实最新信息。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18705C"/>
    <w:rsid w:val="0EE41AEE"/>
    <w:rsid w:val="10EB7334"/>
    <w:rsid w:val="430B603B"/>
    <w:rsid w:val="6CF74EF5"/>
    <w:rsid w:val="758A5F0B"/>
    <w:rsid w:val="7876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1012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刘鑫</cp:lastModifiedBy>
  <dcterms:modified xsi:type="dcterms:W3CDTF">2026-09-27T12:54:30Z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